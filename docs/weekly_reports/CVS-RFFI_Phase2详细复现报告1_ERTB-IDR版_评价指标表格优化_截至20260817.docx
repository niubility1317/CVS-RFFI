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5E624">
      <w:pPr>
        <w:pStyle w:val="3"/>
        <w:rPr>
          <w:sz w:val="36"/>
          <w:szCs w:val="32"/>
        </w:rPr>
      </w:pPr>
      <w:r>
        <w:rPr>
          <w:rFonts w:ascii="Times New Roman" w:hAnsi="Times New Roman" w:eastAsia="宋体" w:cs="Times New Roman"/>
          <w:sz w:val="36"/>
          <w:szCs w:val="32"/>
        </w:rPr>
        <w:t>1.核心概念与Phase2阶段定位</w:t>
      </w:r>
    </w:p>
    <w:p w14:paraId="2A1AA79B">
      <w:pPr>
        <w:keepNext/>
        <w:keepLines/>
        <w:spacing w:after="30"/>
        <w:rPr>
          <w:sz w:val="24"/>
          <w:szCs w:val="24"/>
        </w:rPr>
      </w:pPr>
      <w:r>
        <w:rPr>
          <w:b/>
          <w:color w:val="C00000"/>
          <w:sz w:val="24"/>
          <w:szCs w:val="24"/>
        </w:rPr>
        <w:t>项目名称：星地跨域少样本持续射频指纹识别（Ground-to-Satellite Cross-Domain Few-Shot Continual Radio-Frequency Fingerprint Identification, CVS-RFFI）</w:t>
      </w:r>
    </w:p>
    <w:p w14:paraId="2E3AB0B8">
      <w:pPr>
        <w:keepNext/>
        <w:keepLines/>
        <w:spacing w:after="30"/>
        <w:rPr>
          <w:b/>
          <w:color w:val="C00000"/>
          <w:sz w:val="20"/>
          <w:szCs w:val="24"/>
        </w:rPr>
      </w:pPr>
      <w:r>
        <w:rPr>
          <w:b/>
          <w:color w:val="C00000"/>
          <w:sz w:val="20"/>
          <w:szCs w:val="24"/>
        </w:rPr>
        <w:t>Phase1方法：</w:t>
      </w:r>
      <w:r>
        <w:rPr>
          <w:rFonts w:hint="eastAsia"/>
          <w:b/>
          <w:color w:val="C00000"/>
          <w:sz w:val="20"/>
          <w:szCs w:val="24"/>
        </w:rPr>
        <w:t>半监督物理感知域对抗泛化射频指纹表征方法</w:t>
      </w:r>
      <w:r>
        <w:rPr>
          <w:rFonts w:hint="eastAsia"/>
          <w:b/>
          <w:color w:val="C00000"/>
          <w:sz w:val="20"/>
          <w:szCs w:val="24"/>
          <w:lang w:eastAsia="zh-CN"/>
        </w:rPr>
        <w:t>（</w:t>
      </w:r>
      <w:r>
        <w:rPr>
          <w:rFonts w:hint="eastAsia"/>
          <w:b/>
          <w:color w:val="C00000"/>
          <w:sz w:val="20"/>
          <w:szCs w:val="24"/>
        </w:rPr>
        <w:t>Semi-supervised Physics-Aware Adversarial Domain-Generalized Embedding for RFFI</w:t>
      </w:r>
      <w:r>
        <w:rPr>
          <w:rFonts w:hint="eastAsia"/>
          <w:b/>
          <w:color w:val="C00000"/>
          <w:sz w:val="20"/>
          <w:szCs w:val="24"/>
          <w:lang w:eastAsia="zh-CN"/>
        </w:rPr>
        <w:t>，</w:t>
      </w:r>
      <w:r>
        <w:rPr>
          <w:rFonts w:hint="eastAsia"/>
          <w:b/>
          <w:color w:val="C00000"/>
          <w:sz w:val="20"/>
          <w:szCs w:val="24"/>
        </w:rPr>
        <w:t>SPADE-RFFI）</w:t>
      </w:r>
    </w:p>
    <w:p w14:paraId="1807CF37">
      <w:pPr>
        <w:keepNext/>
        <w:keepLines/>
        <w:spacing w:after="30"/>
        <w:rPr>
          <w:sz w:val="24"/>
          <w:szCs w:val="24"/>
        </w:rPr>
      </w:pPr>
      <w:r>
        <w:rPr>
          <w:b/>
          <w:color w:val="C00000"/>
          <w:sz w:val="20"/>
          <w:szCs w:val="24"/>
        </w:rPr>
        <w:t>Phase2方法：高效稳健任务均衡增量判别注册方法（Efficient Robust Task-Balanced Incremental Discriminant Registration, ERTB-IDR）</w:t>
      </w:r>
      <w:bookmarkStart w:id="18" w:name="_GoBack"/>
      <w:bookmarkEnd w:id="18"/>
    </w:p>
    <w:p w14:paraId="7EA531CA">
      <w:pPr>
        <w:keepLines/>
        <w:rPr>
          <w:sz w:val="24"/>
          <w:szCs w:val="24"/>
        </w:rPr>
      </w:pPr>
      <w:r>
        <w:rPr>
          <w:b/>
          <w:color w:val="C00000"/>
          <w:szCs w:val="24"/>
        </w:rPr>
        <w:t>核心任务：Phase1学习跨接收机稳定表征；Phase2在LEO信道下使用少量target support，同时完成旧类域适应与新类增量注册。</w:t>
      </w:r>
    </w:p>
    <w:p w14:paraId="227417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1.1RFFI任务的三轴谱系</w:t>
      </w:r>
    </w:p>
    <w:p w14:paraId="5AA92E46">
      <w:pPr>
        <w:rPr>
          <w:sz w:val="24"/>
          <w:szCs w:val="24"/>
        </w:rPr>
      </w:pPr>
      <w:r>
        <w:rPr>
          <w:sz w:val="24"/>
          <w:szCs w:val="24"/>
        </w:rPr>
        <w:t>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</w:t>
      </w:r>
      <w:r>
        <w:rPr>
          <w:sz w:val="24"/>
          <w:szCs w:val="24"/>
          <w:lang w:eastAsia="zh-CN"/>
        </w:rPr>
        <w:t>IQ是In-phase/Quadrature，即同相/正交基带采样；LEO是Low Earth Orbit，即低地球轨道；TX是transmitter，即发射机；CVS-RFFI是本项目的名称，（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sz w:val="24"/>
          <w:szCs w:val="24"/>
          <w:lang w:eastAsia="zh-CN"/>
        </w:rPr>
        <w:t>表示发射机类别集合，物理上每个类别对应一台发射机身份；下标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tgt</m:t>
        </m:r>
      </m:oMath>
      <w:r>
        <w:rPr>
          <w:sz w:val="24"/>
          <w:szCs w:val="24"/>
          <w:lang w:eastAsia="zh-CN"/>
        </w:rPr>
        <w:t>依次表示base（基类）、novel（新类）、source（源域）和target（目标域）。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d</m:t>
        </m:r>
      </m:oMath>
      <w:r>
        <w:rPr>
          <w:sz w:val="24"/>
          <w:szCs w:val="24"/>
          <w:lang w:eastAsia="zh-CN"/>
        </w:rPr>
        <w:t>表示观测域，物理上由接收机链路、采集条件和信道共同决定；因此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≠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表示源接收机域与目标接收机域不同。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</w:rPr>
        <w:t>表示增量session序号，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 xml:space="preserve">表示截至session </w:t>
      </w:r>
      <m:oMath>
        <m:r>
          <m:rPr/>
          <w:rPr>
            <w:rFonts w:ascii="Cambria Math" w:hAnsi="Cambria Math"/>
            <w:sz w:val="24"/>
            <w:szCs w:val="24"/>
          </w:rPr>
          <m:t>t</m:t>
        </m:r>
      </m:oMath>
      <w:r>
        <w:rPr>
          <w:sz w:val="24"/>
          <w:szCs w:val="24"/>
        </w:rPr>
        <w:t>已注册的全部类别，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unknown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表示尚未注册的发射机。</w:t>
      </w:r>
      <m:oMath>
        <m:r>
          <m:rPr/>
          <w:rPr>
            <w:rFonts w:ascii="Cambria Math" w:hAnsi="Cambria Math"/>
            <w:sz w:val="24"/>
            <w:szCs w:val="24"/>
          </w:rPr>
          <m:t>K</m:t>
        </m:r>
      </m:oMath>
      <w:r>
        <w:rPr>
          <w:sz w:val="24"/>
          <w:szCs w:val="24"/>
        </w:rPr>
        <w:t>是每类互不重复的物理support观测数；</w:t>
      </w:r>
    </w:p>
    <w:p w14:paraId="27611DFB">
      <w:pPr>
        <w:pStyle w:val="19"/>
        <w:keepNext/>
        <w:jc w:val="center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76B30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7E4E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526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943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282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E32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786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冻结后推理类别空间</w:t>
            </w:r>
          </w:p>
        </w:tc>
      </w:tr>
      <w:tr w14:paraId="1F8AC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822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574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293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15D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BEA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DD6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当前episode的novel类</w:t>
            </w:r>
          </w:p>
        </w:tc>
      </w:tr>
      <w:tr w14:paraId="7A7CE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A9A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96C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BB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84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32A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E7D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与source相同的发射机集合</w:t>
            </w:r>
          </w:p>
        </w:tc>
      </w:tr>
      <w:tr w14:paraId="70BDF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AF45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b/>
                <w:color w:val="C00000"/>
                <w:sz w:val="18"/>
                <w:szCs w:val="24"/>
                <w:lang w:eastAsia="zh-CN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D8B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CB0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DDB7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9B1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每个已知类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6EE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与source相同的发射机集合</w:t>
            </w:r>
          </w:p>
        </w:tc>
      </w:tr>
      <w:tr w14:paraId="2785E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AF3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3E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094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FE2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D3B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 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3D1D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标准FSL为novel类；</w:t>
            </w:r>
          </w:p>
        </w:tc>
      </w:tr>
      <w:tr w14:paraId="74A4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61F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FCF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B7E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3C7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84DF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3A3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全部累计已注册类</w:t>
            </w:r>
          </w:p>
        </w:tc>
      </w:tr>
      <w:tr w14:paraId="01B2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9A4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D41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F03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AF9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2FC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每个增量新类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4C6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全部累计已注册类</w:t>
            </w:r>
          </w:p>
        </w:tc>
      </w:tr>
      <w:tr w14:paraId="20619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0D2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18"/>
                <w:szCs w:val="24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E01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78C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549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89D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target新类每类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A18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全部累计已注册旧类与新类</w:t>
            </w:r>
          </w:p>
        </w:tc>
      </w:tr>
      <w:tr w14:paraId="41EF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AF6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C60B4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类别增长且存在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unknown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6C0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6591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475B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597D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已注册旧类与新类，并拒识未注册unknown</w:t>
            </w:r>
          </w:p>
        </w:tc>
      </w:tr>
    </w:tbl>
    <w:p w14:paraId="0D797BCB">
      <w:pPr>
        <w:pStyle w:val="19"/>
        <w:rPr>
          <w:sz w:val="24"/>
          <w:szCs w:val="24"/>
          <w:lang w:eastAsia="zh-CN"/>
        </w:rPr>
      </w:pPr>
      <w:r>
        <w:rPr>
          <w:b/>
          <w:bCs/>
          <w:color w:val="C00000"/>
          <w:sz w:val="24"/>
          <w:szCs w:val="24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。</w:t>
      </w:r>
    </w:p>
    <w:p w14:paraId="088EC8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1.2少样本学习的定义</w:t>
      </w:r>
    </w:p>
    <w:p w14:paraId="68A15CD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少样本学习是指模型已经从base数据或预训练状态中获得先验，在目标任务每类只有少量带标签样本时，仍能泛化到未参与适配的query。</w:t>
      </w:r>
    </w:p>
    <w:p w14:paraId="11740B7D">
      <w:pPr>
        <w:pStyle w:val="19"/>
        <w:rPr>
          <w:sz w:val="24"/>
          <w:szCs w:val="24"/>
        </w:rPr>
      </w:pPr>
      <w:r>
        <w:rPr>
          <w:sz w:val="24"/>
          <w:szCs w:val="24"/>
          <w:lang w:eastAsia="zh-CN"/>
        </w:rPr>
        <w:t>一次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 xml:space="preserve">-way 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-shot任务记为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。support包含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>个类别，每类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个独立带标签样本：（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</m:oMath>
      <w:r>
        <w:rPr>
          <w:sz w:val="24"/>
          <w:szCs w:val="24"/>
          <w:lang w:eastAsia="zh-CN"/>
        </w:rPr>
        <w:t>是一次独立少样本任务；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分别是该任务的support集合与query集合。support是允许建立或更新模型状态的带标签样本，query只用于冻结后的测试。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>是任务中的类别数，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是每类support数，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是任务类别集合；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是类别索引，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是类内样本索引，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个固定接收IQ观测。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表示集合基数，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⋃</m:t>
        </m:r>
      </m:oMath>
      <w:r>
        <w:rPr>
          <w:sz w:val="24"/>
          <w:szCs w:val="24"/>
        </w:rPr>
        <w:t>表示把各类样本合并为support集合）</w:t>
      </w:r>
    </w:p>
    <w:p w14:paraId="2BE96A4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⋃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NK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49F7558">
      <w:pPr>
        <w:rPr>
          <w:sz w:val="24"/>
          <w:szCs w:val="24"/>
        </w:rPr>
      </w:pPr>
      <w:r>
        <w:rPr>
          <w:sz w:val="24"/>
          <w:szCs w:val="24"/>
        </w:rPr>
        <w:t>学习算法读取先验状态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和support，生成当前任务预测器：（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是任务开始前的冻结先验状态，例如Phase1 deployment bundle；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>是只读取先验状态和support的适配/注册算法；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是由它生成的当前任务预测器。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是单个query观测，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是真实发射机标签，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是模型预测；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q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是query属于类别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的分数。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sz w:val="24"/>
          <w:szCs w:val="24"/>
        </w:rPr>
        <w:t>表示选择分数最大的类别。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=⌀</m:t>
        </m:r>
      </m:oMath>
      <w:r>
        <w:rPr>
          <w:sz w:val="24"/>
          <w:szCs w:val="24"/>
        </w:rPr>
        <w:t>表示support与query不能共享同一物理样本）</w:t>
      </w:r>
    </w:p>
    <w:p w14:paraId="6465905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  <m:scr m:val="script"/>
            </m:rPr>
            <w:rPr>
              <w:rFonts w:ascii="Cambria Math" w:hAnsi="Cambria Math"/>
              <w:sz w:val="24"/>
              <w:szCs w:val="24"/>
            </w:rPr>
            <m:t>=A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75FAF4E">
      <w:pPr>
        <w:rPr>
          <w:sz w:val="24"/>
          <w:szCs w:val="24"/>
        </w:rPr>
      </w:pPr>
      <w:r>
        <w:rPr>
          <w:sz w:val="24"/>
          <w:szCs w:val="24"/>
        </w:rPr>
        <w:t>support与query必须样本级互斥：</w:t>
      </w:r>
    </w:p>
    <w:p w14:paraId="1CD4F85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=⌀.</m:t>
          </m:r>
        </m:oMath>
      </m:oMathPara>
    </w:p>
    <w:p w14:paraId="3146D8A6">
      <w:pPr>
        <w:rPr>
          <w:sz w:val="24"/>
          <w:szCs w:val="24"/>
        </w:rPr>
      </w:pPr>
      <w:r>
        <w:rPr>
          <w:sz w:val="24"/>
          <w:szCs w:val="24"/>
        </w:rPr>
        <w:t>标准novel-class FSL还要求base类与novel类互斥，query通常只在当前novel类中竞争。若训练与测试类别相同，只是每类样本较少，更准确的名称是low-shot closed-set classification。</w:t>
      </w:r>
    </w:p>
    <w:p w14:paraId="05F22C01">
      <w:pPr>
        <w:pStyle w:val="19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368ED1B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1.3域适应及Stage2-B定位</w:t>
      </w:r>
    </w:p>
    <w:p w14:paraId="201051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source域与target域可写为（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分别表示源域与目标域数据分布；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是接收IQ的输入空间，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sz w:val="24"/>
          <w:szCs w:val="24"/>
          <w:lang w:eastAsia="zh-CN"/>
        </w:rPr>
        <w:t>是发射机标签空间。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是两个域中的联合分布，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表示给定同一发射机身份时观测到某种IQ波形的条件分布。CVS中的物理含义是发射机身份不变，但目标接收机与LEO信道使波形分布改变）</w:t>
      </w:r>
    </w:p>
    <w:p w14:paraId="2D226DB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CD725A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跨接收机RFFI保持旧类标签空间不变，但类别条件分布发生变化：</w:t>
      </w:r>
    </w:p>
    <w:p w14:paraId="04CC1EE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5CB713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域适应的目标是利用source知识和允许读取的target数据，降低（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是预测器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h</m:t>
        </m:r>
      </m:oMath>
      <w:r>
        <w:rPr>
          <w:sz w:val="24"/>
          <w:szCs w:val="24"/>
          <w:lang w:eastAsia="zh-CN"/>
        </w:rPr>
        <w:t>在目标接收机域上的期望分类风险；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l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是单个样本的分类损失；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,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∼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tgt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表示对目标域分布中的样本取数学期望。物理上，降低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就是减少目标卫星接收机上旧发射机的平均识别错误）</w:t>
      </w:r>
    </w:p>
    <w:p w14:paraId="08C251C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1C6EA46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Stage2-B每个旧类仅提供K个target-old support，因此属于</w:t>
      </w:r>
      <w:r>
        <w:rPr>
          <w:b/>
          <w:bCs/>
          <w:sz w:val="24"/>
          <w:szCs w:val="24"/>
        </w:rPr>
        <w:t>少样本监督域适应</w:t>
      </w:r>
      <w:r>
        <w:rPr>
          <w:sz w:val="24"/>
          <w:szCs w:val="24"/>
        </w:rPr>
        <w:t xml:space="preserve"> ：少样本描述target标签预算，域适应才是任务本质。Phase1域泛化训练不能读取未来target receiver；Phase2域适应发生在部署以后，可以读取协议允许的target support。</w:t>
      </w:r>
      <w:r>
        <w:rPr>
          <w:sz w:val="24"/>
          <w:szCs w:val="24"/>
          <w:lang w:eastAsia="zh-CN"/>
        </w:rPr>
        <w:t>是否接触target数据，是DG与DA的关键边界。</w:t>
      </w:r>
    </w:p>
    <w:p w14:paraId="671649C2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1.4类增量、FSCIL与新类注册</w:t>
      </w:r>
    </w:p>
    <w:p w14:paraId="5D1878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类增量学习要求新类按阶段到达，并把更新后的状态持续保存：（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是进入第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  <w:lang w:eastAsia="zh-CN"/>
        </w:rPr>
        <w:t>次增量前已经注册的类别，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是本次到达并获得合法support的新发射机，二者并集构成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是完成第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  <w:lang w:eastAsia="zh-CN"/>
        </w:rPr>
        <w:t>次更新后持续保存的预测器，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对类别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的分类分数。统一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sz w:val="24"/>
          <w:szCs w:val="24"/>
          <w:lang w:eastAsia="zh-CN"/>
        </w:rPr>
        <w:t>意味着旧类和已注册新类在同一候选空间竞争）</w:t>
      </w:r>
    </w:p>
    <w:p w14:paraId="0ED3F5B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≤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48507F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2E8FCDA6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5DD12C40">
      <w:pPr>
        <w:pStyle w:val="19"/>
        <w:rPr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unknown rejection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≠</m:t>
          </m:r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new-class registration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.</m:t>
          </m:r>
        </m:oMath>
      </m:oMathPara>
    </w:p>
    <w:p w14:paraId="3C9B700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unknown尚未获得可信标签，不能直接进入注册集合；只有获得合法标签和support后，才能成为已注册新类。</w:t>
      </w:r>
    </w:p>
    <w:p w14:paraId="3224F7FC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713"/>
        <w:gridCol w:w="797"/>
        <w:gridCol w:w="1836"/>
        <w:gridCol w:w="3810"/>
        <w:gridCol w:w="1511"/>
      </w:tblGrid>
      <w:tr w14:paraId="10DAD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A50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阶段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58C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域是否变化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D6ED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类别是否增加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08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可用target标签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565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准确任务定位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D44F2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b/>
                <w:sz w:val="20"/>
                <w:szCs w:val="24"/>
                <w:lang w:eastAsia="zh-CN"/>
              </w:rPr>
              <w:t>冻结后query范围</w:t>
            </w:r>
          </w:p>
        </w:tc>
      </w:tr>
      <w:tr w14:paraId="727C3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F66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7CA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7C3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ACE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CC3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zero-label transfer/reference；仅在实际使用无标签target更新时才属于UDA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B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旧类target query</w:t>
            </w:r>
          </w:p>
        </w:tc>
      </w:tr>
      <w:tr w14:paraId="69533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5C6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AA7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52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12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F8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少样本监督域适应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698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旧类target query</w:t>
            </w:r>
          </w:p>
        </w:tc>
      </w:tr>
      <w:tr w14:paraId="25032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8C1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489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ADE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F32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旧类与新类均为K-shot target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F5E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跨域单步FSCIL/新类注册；连续多session时为完整FSCIL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5CCE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旧类＋已注册新类统一query</w:t>
            </w:r>
          </w:p>
        </w:tc>
      </w:tr>
    </w:tbl>
    <w:p w14:paraId="04FBAD07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1.6样本角色与成功条件</w:t>
      </w:r>
    </w:p>
    <w:p w14:paraId="46299559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b/>
          <w:bCs/>
          <w:sz w:val="24"/>
          <w:szCs w:val="24"/>
        </w:rPr>
        <w:t>：</w:t>
      </w:r>
      <w:r>
        <w:rPr>
          <w:sz w:val="24"/>
          <w:szCs w:val="24"/>
        </w:rPr>
        <w:t xml:space="preserve"> Phase1已经见过的发射机；更换receiver不改变其身份。</w:t>
      </w:r>
    </w:p>
    <w:p w14:paraId="44534CD3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新类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b/>
          <w:bCs/>
          <w:sz w:val="24"/>
          <w:szCs w:val="24"/>
        </w:rPr>
        <w:t>：</w:t>
      </w:r>
      <w:r>
        <w:rPr>
          <w:sz w:val="24"/>
          <w:szCs w:val="24"/>
        </w:rPr>
        <w:t xml:space="preserve"> Phase1未见、在Stage2-C通过合法support注册的发射机。</w:t>
      </w:r>
    </w:p>
    <w:p w14:paraId="4AB71E28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未注册unknown：</w:t>
      </w:r>
      <w:r>
        <w:rPr>
          <w:sz w:val="24"/>
          <w:szCs w:val="24"/>
          <w:lang w:eastAsia="zh-CN"/>
        </w:rPr>
        <w:t xml:space="preserve"> 尚未获得可信标签或尚未加入已注册类别集合的发射机。</w:t>
      </w:r>
    </w:p>
    <w:p w14:paraId="6E0CC6C2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support：</w:t>
      </w:r>
      <w:r>
        <w:rPr>
          <w:sz w:val="24"/>
          <w:szCs w:val="24"/>
          <w:lang w:eastAsia="zh-CN"/>
        </w:rPr>
        <w:t xml:space="preserve"> 唯一允许参与适应、注册和状态更新的带标签样本。</w:t>
      </w:r>
    </w:p>
    <w:p w14:paraId="7B3205B2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query：</w:t>
      </w:r>
      <w:r>
        <w:rPr>
          <w:sz w:val="24"/>
          <w:szCs w:val="24"/>
        </w:rPr>
        <w:t xml:space="preserve"> 模型冻结后用于评价的独立样本，不得影响predictor。</w:t>
      </w:r>
    </w:p>
    <w:p w14:paraId="49117C5E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K-shot：</w:t>
      </w:r>
      <w:r>
        <w:rPr>
          <w:sz w:val="24"/>
          <w:szCs w:val="24"/>
          <w:lang w:eastAsia="zh-CN"/>
        </w:rPr>
        <w:t xml:space="preserve"> 每类K个互不重复的物理接收观测。</w:t>
      </w:r>
    </w:p>
    <w:p w14:paraId="3EDD01FB">
      <w:pPr>
        <w:pStyle w:val="3"/>
        <w:rPr>
          <w:sz w:val="36"/>
          <w:szCs w:val="32"/>
          <w:lang w:eastAsia="zh-CN"/>
        </w:rPr>
      </w:pPr>
      <w:bookmarkStart w:id="0" w:name="Xa4b16eab3645cd06e297e8c59920ba7f89a3828"/>
      <w:r>
        <w:rPr>
          <w:rFonts w:ascii="Times New Roman" w:hAnsi="Times New Roman" w:eastAsia="宋体" w:cs="Times New Roman"/>
          <w:sz w:val="36"/>
          <w:szCs w:val="32"/>
          <w:lang w:eastAsia="zh-CN"/>
        </w:rPr>
        <w:t>2.数据、权限与评价框架</w:t>
      </w:r>
    </w:p>
    <w:p w14:paraId="3FA1E03C">
      <w:pPr>
        <w:pStyle w:val="4"/>
        <w:rPr>
          <w:sz w:val="28"/>
          <w:szCs w:val="28"/>
          <w:lang w:eastAsia="zh-CN"/>
        </w:rPr>
      </w:pPr>
      <w:bookmarkStart w:id="1" w:name="X8fa98ef5c1a5d93584cb015cb15574040e70ae8"/>
      <w:r>
        <w:rPr>
          <w:rFonts w:ascii="Times New Roman" w:hAnsi="Times New Roman" w:eastAsia="宋体" w:cs="Times New Roman"/>
          <w:sz w:val="28"/>
          <w:szCs w:val="28"/>
          <w:lang w:eastAsia="zh-CN"/>
        </w:rPr>
        <w:t>2.1从Phase1训练到Phase2部署</w:t>
      </w:r>
    </w:p>
    <w:p w14:paraId="402446C6">
      <w:pPr>
        <w:rPr>
          <w:sz w:val="24"/>
          <w:szCs w:val="24"/>
        </w:rPr>
      </w:pPr>
      <w:r>
        <w:rPr>
          <w:szCs w:val="24"/>
          <w:lang w:eastAsia="zh-CN"/>
        </w:rPr>
        <w:t>两轮实验统一使用Phase1方法——地面跨接收机域泛化射频指纹表征方法（以下简称Phase1域泛化基座）形成的冻结checkpoint（训练后冻结的模型参数快照）。deployment bundle是与checkpoint共同封存、可供Phase2只读使用的部署状态；backbone指把接收IQ映射为身份特征的主干网络，adapter是附加的小型可训练适配模块，prototype是某一发射机类别的特征中心。</w:t>
      </w:r>
      <w:r>
        <w:rPr>
          <w:szCs w:val="24"/>
        </w:rPr>
        <w:t>统一基座可避免backbone差异干扰方法比较。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182"/>
        <w:gridCol w:w="3261"/>
        <w:gridCol w:w="1837"/>
      </w:tblGrid>
      <w:tr w14:paraId="2C39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DF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环节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420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可用数据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9F2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允许更新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40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输出</w:t>
            </w:r>
          </w:p>
        </w:tc>
      </w:tr>
      <w:tr w14:paraId="51005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266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Phase1地面训练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8E7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source数据及物理启发的LEO增强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7ED4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身份backbone与训练状态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776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不可变deployment bundle</w:t>
            </w:r>
          </w:p>
        </w:tc>
      </w:tr>
      <w:tr w14:paraId="4C848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D31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Phase2适应/注册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37B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bundle、固定LEO target IQ、当前row的support标签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E8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由方法声明的prototype、分类头、adapter或backbone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1D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冻结后的目标域预测器</w:t>
            </w:r>
          </w:p>
        </w:tc>
      </w:tr>
      <w:tr w14:paraId="163C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2B7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CC2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prediction artifact与query真值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72A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4E1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同一row评价指标</w:t>
            </w:r>
          </w:p>
        </w:tc>
      </w:tr>
      <w:bookmarkEnd w:id="1"/>
    </w:tbl>
    <w:p w14:paraId="26EE9019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2509"/>
        <w:gridCol w:w="2374"/>
        <w:gridCol w:w="1586"/>
        <w:gridCol w:w="2545"/>
      </w:tblGrid>
      <w:tr w14:paraId="2AA5D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AC3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工作包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AA8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基座与数据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C0DC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target设置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9AAE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实验规模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F49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输出</w:t>
            </w:r>
          </w:p>
        </w:tc>
      </w:tr>
      <w:tr w14:paraId="2A797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396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2F3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Phase1域泛化基座＋target-old support/query；MRIOR/DADDA另读source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712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5个target receiver；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∈{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</m:oMath>
            <w:r>
              <w:rPr>
                <w:sz w:val="20"/>
                <w:szCs w:val="24"/>
              </w:rPr>
              <w:t>；5个seed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CC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5×5×5×3=375个方法任务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6B0C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DA0_REG0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、正/负迁移、时延</w:t>
            </w:r>
          </w:p>
        </w:tc>
      </w:tr>
      <w:tr w14:paraId="4D30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A9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新类注册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1C8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Phase1域泛化基座接口＋Phase2前base状态＋target-new support；old/new query只评分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5644A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52E8B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24个正式LEO逐配置结果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76529">
            <w:pPr>
              <w:spacing w:after="0" w:line="240" w:lineRule="auto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  <w:tr w14:paraId="7E1E6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65F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信道归因诊断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ED38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保持方法、物理ID、split、K、seed和旧类条件一致，仅替换新类IQ为无LEO版本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513F8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BE097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18个matched无LEO逐配置结果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3F658">
            <w:pPr>
              <w:spacing w:after="0" w:line="240" w:lineRule="auto"/>
              <w:rPr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ΔH</m:t>
              </m:r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</w:tbl>
    <w:p w14:paraId="6E6D4E49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2.3评价指标</w:t>
      </w:r>
    </w:p>
    <w:p>
      <w:pPr>
        <w:keepLines/>
        <w:spacing w:before="0" w:after="8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>为避免符号、状态和结果字段混在一个段落中，以下按三类表格说明。状态名统一写为DAx_REGy：第一位DA表示是否完成域适应，第二位REG表示是否完成新类注册，0/1分别表示未完成/已完成。准确率与调和均值以%报告，差值以百分点（percentage points，pp）报告，运行时间以秒（second，s）报告；Δ表示相对正式LEO结果的变化量。</w:t>
      </w:r>
    </w:p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（1）数据对象与基础符号</w:t>
      </w:r>
    </w:p>
    <w:tbl>
      <w:tblPr>
        <w:tblStyle w:val="33"/>
        <w:tblW w:w="9360" w:type="dxa"/>
        <w:tblInd w:w="12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w="18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符号</w:t>
            </w:r>
          </w:p>
        </w:tc>
        <w:tc>
          <w:tcPr>
            <w:tcW w:w="756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定义与物理意义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eastAsia="宋体"/>
                <w:sz w:val="19"/>
                <w:szCs w:val="19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旧类query集合与新类query集合。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旧类c的query子集。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</m:oMath>
          </w:p>
        </w:tc>
        <w:tc>
          <w:tcPr>
            <w:tcW w:w="7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query样本索引。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第i个query样本的真实类别。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DA0_REG0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eastAsia="宋体"/>
                <w:sz w:val="19"/>
                <w:szCs w:val="19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DA1_REG0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7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Stage2-B域适应前与域适应后的预测类别。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I[⋅]</m:t>
              </m:r>
            </m:oMath>
          </w:p>
        </w:tc>
        <w:tc>
          <w:tcPr>
            <w:tcW w:w="7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指示函数：条件成立取1，否则取0。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Phase1已经注册的旧发射机类别集合。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（2）四状态编码</w:t>
      </w:r>
    </w:p>
    <w:tbl>
      <w:tblPr>
        <w:tblStyle w:val="33"/>
        <w:tblW w:w="9360" w:type="dxa"/>
        <w:tblInd w:w="12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1500"/>
        <w:gridCol w:w="1400"/>
        <w:gridCol w:w="1500"/>
        <w:gridCol w:w="4960"/>
      </w:tblGrid>
      <w:tr>
        <w:trPr>
          <w:tblHeader/>
          <w:cantSplit/>
        </w:trPr>
        <w:tc>
          <w:tcPr>
            <w:tcW w:w="15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4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完成域适应</w:t>
            </w:r>
          </w:p>
        </w:tc>
        <w:tc>
          <w:tcPr>
            <w:tcW w:w="15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完成新类注册</w:t>
            </w:r>
          </w:p>
        </w:tc>
        <w:tc>
          <w:tcPr>
            <w:tcW w:w="496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对应阶段与含义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DA0_REG0</w:t>
            </w:r>
          </w:p>
        </w:tc>
        <w:tc>
          <w:tcPr>
            <w:tcW w:w="14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49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域适应前、注册前；Stage2-B的直接基座状态。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DA1_REG0</w:t>
            </w:r>
          </w:p>
        </w:tc>
        <w:tc>
          <w:tcPr>
            <w:tcW w:w="14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49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域适应后、注册前；Stage2-B的主要评价状态。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DA0_REG1</w:t>
            </w:r>
          </w:p>
        </w:tc>
        <w:tc>
          <w:tcPr>
            <w:tcW w:w="14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49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域适应前、注册后；用于分离新类注册带来的变化。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DA1_REG1</w:t>
            </w:r>
          </w:p>
        </w:tc>
        <w:tc>
          <w:tcPr>
            <w:tcW w:w="14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49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域适应后、注册后；Stage2-C的旧新联合评价状态。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（3）核心评价指标</w:t>
      </w:r>
    </w:p>
    <w:tbl>
      <w:tblPr>
        <w:tblStyle w:val="33"/>
        <w:tblW w:w="9360" w:type="dxa"/>
        <w:tblInd w:w="12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9EADBA"/>
          <w:left w:val="single" w:sz="4" w:space="0" w:color="9EADBA"/>
          <w:bottom w:val="single" w:sz="4" w:space="0" w:color="9EADBA"/>
          <w:right w:val="single" w:sz="4" w:space="0" w:color="9EADBA"/>
          <w:insideH w:val="single" w:sz="4" w:space="0" w:color="9EADBA"/>
          <w:insideV w:val="single" w:sz="4" w:space="0" w:color="9EADBA"/>
        </w:tblBorders>
      </w:tblPr>
      <w:tblGrid>
        <w:gridCol w:w="4300"/>
        <w:gridCol w:w="1500"/>
        <w:gridCol w:w="3560"/>
      </w:tblGrid>
      <w:tr>
        <w:trPr>
          <w:tblHeader/>
          <w:cantSplit/>
        </w:trPr>
        <w:tc>
          <w:tcPr>
            <w:tcW w:w="43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指标与公式</w:t>
            </w:r>
          </w:p>
        </w:tc>
        <w:tc>
          <w:tcPr>
            <w:tcW w:w="150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结果字段</w:t>
            </w:r>
          </w:p>
        </w:tc>
        <w:tc>
          <w:tcPr>
            <w:tcW w:w="3560" w:type="dxa"/>
            <w:vAlign w:val="center"/>
            <w:shd w:val="clear" w:fill="1F4E79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0"/>
                <w:szCs w:val="20"/>
              </w:rPr>
              <w:t>物理意义与判读</w:t>
            </w:r>
          </w:p>
        </w:tc>
      </w:tr>
      <w:tr>
        <w:trPr>
          <w:cantSplit/>
        </w:trPr>
        <w:tc>
          <w:tcPr>
            <w:tcW w:w="43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DA0_REG0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old_acc_before</w:t>
            </w:r>
          </w:p>
        </w:tc>
        <w:tc>
          <w:tcPr>
            <w:tcW w:w="3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Stage2-B域适应前（DA0_REG0）的旧类准确率；数值越大越好。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old_acc_after</w:t>
            </w:r>
          </w:p>
        </w:tc>
        <w:tc>
          <w:tcPr>
            <w:tcW w:w="3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Stage2-B域适应后（DA1_REG0）的旧类准确率；数值越大越好。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派生量</w:t>
            </w:r>
          </w:p>
        </w:tc>
        <w:tc>
          <w:tcPr>
            <w:tcW w:w="3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旧类适配收益。正值表示正迁移，负值表示适配损伤；数值越大越好。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seen_new_acc</w:t>
            </w:r>
          </w:p>
        </w:tc>
        <w:tc>
          <w:tcPr>
            <w:tcW w:w="3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已注册新类准确率；取0表示没有新类query被正确识别，数值越大越好。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old,new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H_old_new</w:t>
            </w:r>
          </w:p>
        </w:tc>
        <w:tc>
          <w:tcPr>
            <w:tcW w:w="3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旧类与新类准确率的调和均值；任一侧接近0时该值也接近0，数值越大越好。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forgetting</w:t>
            </w:r>
          </w:p>
        </w:tc>
        <w:tc>
          <w:tcPr>
            <w:tcW w:w="3560" w:type="dxa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注册新类前后旧类准确率之差；正值表示旧知识受损，数值越小越好。</w:t>
            </w:r>
          </w:p>
        </w:tc>
      </w:tr>
      <w:tr>
        <w:trPr>
          <w:cantSplit/>
        </w:trPr>
        <w:tc>
          <w:tcPr>
            <w:tcW w:w="43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0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min_old</w:t>
            </w:r>
          </w:p>
        </w:tc>
        <w:tc>
          <w:tcPr>
            <w:tcW w:w="3560" w:type="dxa"/>
            <w:vAlign w:val="center"/>
            <w:shd w:val="clear" w:fill="F3F6FA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全部旧发射机中的最低单类准确率，用于暴露局部类别崩塌；数值越大越好。</w:t>
            </w:r>
          </w:p>
        </w:tc>
      </w:tr>
    </w:tbl>
    <w:p w14:paraId="422E07D4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911"/>
        <w:gridCol w:w="2818"/>
        <w:gridCol w:w="2725"/>
      </w:tblGrid>
      <w:tr w14:paraId="2D2EB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F2F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阶段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19F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输入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F77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允许更新的状态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A43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输出</w:t>
            </w:r>
          </w:p>
        </w:tc>
      </w:tr>
      <w:tr w14:paraId="54B77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567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直接基线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930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 bundle＋target query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869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3A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旧类预测</w:t>
            </w:r>
          </w:p>
        </w:tc>
      </w:tr>
      <w:tr w14:paraId="6738A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BA5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Stage2-B适应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BB2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 bundle＋target-old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E9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prototype、adapter或backbone，取决于方法权限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3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冻结后的旧类预测器</w:t>
            </w:r>
          </w:p>
        </w:tc>
      </w:tr>
      <w:tr w14:paraId="27237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3B9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Stage2-C注册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9B6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冻结/Stage2-B适应后状态＋target-new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9EA8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旧类统计、新类prototype、分类头或受控参数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6AA6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面向旧类∪已注册新类的统一预测器</w:t>
            </w:r>
          </w:p>
        </w:tc>
      </w:tr>
      <w:tr w14:paraId="77250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938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6E1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不可变prediction artifact＋query真值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CAB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C632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等指标</w:t>
            </w:r>
          </w:p>
        </w:tc>
      </w:tr>
      <w:bookmarkEnd w:id="0"/>
    </w:tbl>
    <w:p w14:paraId="61B18AEC">
      <w:pPr>
        <w:pStyle w:val="3"/>
        <w:rPr>
          <w:sz w:val="36"/>
          <w:szCs w:val="32"/>
          <w:lang w:eastAsia="zh-CN"/>
        </w:rPr>
      </w:pPr>
      <w:bookmarkStart w:id="2" w:name="Xacb617a5819318ce172e1d7a810126ba83372bc"/>
      <w:r>
        <w:rPr>
          <w:rFonts w:ascii="Times New Roman" w:hAnsi="Times New Roman" w:eastAsia="宋体" w:cs="Times New Roman"/>
          <w:sz w:val="36"/>
          <w:szCs w:val="32"/>
          <w:lang w:eastAsia="zh-CN"/>
        </w:rPr>
        <w:t>3.Stage2-B：跨接收机旧类域适应仿真实验</w:t>
      </w:r>
    </w:p>
    <w:p w14:paraId="732B669C">
      <w:pPr>
        <w:pStyle w:val="4"/>
        <w:rPr>
          <w:sz w:val="28"/>
          <w:szCs w:val="28"/>
          <w:lang w:eastAsia="zh-CN"/>
        </w:rPr>
      </w:pPr>
      <w:bookmarkStart w:id="3" w:name="X60a1c4ac91aed9a1a4fc1cbc6b86ab576c3e5cf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3.1仿真问题与统一实验设置</w:t>
      </w:r>
    </w:p>
    <w:p w14:paraId="630C5792">
      <w:pPr>
        <w:rPr>
          <w:sz w:val="24"/>
          <w:szCs w:val="24"/>
        </w:rPr>
      </w:pPr>
      <w:r>
        <w:rPr>
          <w:b/>
          <w:color w:val="C00000"/>
          <w:szCs w:val="24"/>
        </w:rPr>
        <w:t>Stage2-B要回答的问题是：Phase1已经识别过的发射机换到未见target receiver后，少量target-old support能否恢复旧类识别能力？</w:t>
      </w:r>
    </w:p>
    <w:p w14:paraId="6B886144">
      <w:pPr>
        <w:pStyle w:val="19"/>
        <w:rPr>
          <w:sz w:val="24"/>
          <w:szCs w:val="24"/>
        </w:rPr>
      </w:pPr>
      <w:r>
        <w:rPr>
          <w:sz w:val="24"/>
          <w:szCs w:val="24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4086"/>
      </w:tblGrid>
      <w:tr w14:paraId="3CB70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856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维度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4F7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设置</w:t>
            </w:r>
          </w:p>
        </w:tc>
      </w:tr>
      <w:tr w14:paraId="7D630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CA6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基座模型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30C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同一Phase1域泛化基座checkpoint</w:t>
            </w:r>
          </w:p>
        </w:tc>
      </w:tr>
      <w:tr w14:paraId="35BF5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AD9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 receiver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990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20-1、3-19、7-14、7-7、8-8</w:t>
            </w:r>
          </w:p>
        </w:tc>
      </w:tr>
      <w:tr w14:paraId="0B846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E8F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161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1、2、5、10、20</w:t>
            </w:r>
          </w:p>
        </w:tc>
      </w:tr>
      <w:tr w14:paraId="7A466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724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随机性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0C2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5个独立seed</w:t>
            </w:r>
          </w:p>
        </w:tc>
      </w:tr>
      <w:tr w14:paraId="10AC4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6F2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target观测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352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support和query均为固定LEO信道接收IQ</w:t>
            </w:r>
          </w:p>
        </w:tc>
      </w:tr>
      <w:tr w14:paraId="678E8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4FB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query权限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C9E3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只测试，不训练、不调参、不回滚</w:t>
            </w:r>
          </w:p>
        </w:tc>
      </w:tr>
      <w:tr w14:paraId="21D5E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704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276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ProtoNet CDA、MRIOR-SDA、DADDA-SDA</w:t>
            </w:r>
          </w:p>
        </w:tc>
      </w:tr>
      <w:bookmarkEnd w:id="3"/>
    </w:tbl>
    <w:p w14:paraId="2604385E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3.2ProtoNet CDA：原型式K-shot目标域校准基线</w:t>
      </w:r>
    </w:p>
    <w:p w14:paraId="0AF32539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Snell等人提出的Prototypical Networks（ProtoNet，即原型网络；CDA在本文中指Cross-Domain Adaptation，即跨域适配。</w:t>
      </w:r>
      <w:r>
        <w:rPr>
          <w:sz w:val="24"/>
          <w:szCs w:val="24"/>
          <w:lang w:eastAsia="zh-CN"/>
        </w:rPr>
        <w:t>该基线不更新backbone，只用目标接收机旧类support重新估计类别中心）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2CE7C297">
      <w:pPr>
        <w:pStyle w:val="19"/>
        <w:rPr>
          <w:sz w:val="24"/>
          <w:szCs w:val="24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加载Phase1域泛化基座的160维身份特征</w:t>
      </w:r>
      <m:oMath>
        <m:r>
          <m:rPr/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，每个场景只读取6个旧类的K-shot target-old support。对类别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的support集合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，prototype是类内平方距离最小化问题的闭式解：（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>是固定LEO接收IQ，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θ</m:t>
        </m:r>
      </m:oMath>
      <w:r>
        <w:rPr>
          <w:sz w:val="24"/>
          <w:szCs w:val="24"/>
        </w:rPr>
        <w:t>的冻结身份编码器，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个support的160维身份特征。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的support集合，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μ</m:t>
        </m:r>
      </m:oMath>
      <w:r>
        <w:rPr>
          <w:sz w:val="24"/>
          <w:szCs w:val="24"/>
          <w:lang w:eastAsia="zh-CN"/>
        </w:rPr>
        <w:t>是待求中心，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是使类内平方欧氏距离最小的类别原型；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∥⋅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∥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表示平方L2范数。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argmin</m:t>
        </m:r>
      </m:oMath>
      <w:r>
        <w:rPr>
          <w:sz w:val="24"/>
          <w:szCs w:val="24"/>
        </w:rPr>
        <w:t>表示选择距离最小的中心或类别）</w:t>
      </w:r>
    </w:p>
    <w:p w14:paraId="5220EE4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z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r>
            <m:rPr/>
            <w:rPr>
              <w:rFonts w:ascii="Cambria Math" w:hAnsi="Cambria Math"/>
              <w:sz w:val="24"/>
              <w:szCs w:val="24"/>
            </w:rPr>
            <m:t>μ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5460ED75">
      <w:pPr>
        <w:rPr>
          <w:sz w:val="24"/>
          <w:szCs w:val="24"/>
        </w:rPr>
      </w:pPr>
      <w:r>
        <w:rPr>
          <w:sz w:val="24"/>
          <w:szCs w:val="24"/>
        </w:rPr>
        <w:t>模型锁定后，query按欧氏距离最近的prototype分类：</w:t>
      </w:r>
    </w:p>
    <w:p w14:paraId="2582840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1B1021A4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核心局限：</w:t>
      </w:r>
      <w:r>
        <w:rPr>
          <w:sz w:val="24"/>
          <w:szCs w:val="24"/>
          <w:lang w:eastAsia="zh-CN"/>
        </w:rPr>
        <w:t xml:space="preserve"> 它只能移动类别参考点，不能修正接收机造成的特征旋转、拉伸或类内多峰，因此</w:t>
      </w:r>
      <w:r>
        <w:rPr>
          <w:rFonts w:hint="eastAsia"/>
          <w:sz w:val="24"/>
          <w:szCs w:val="24"/>
          <w:lang w:eastAsia="zh-CN"/>
        </w:rPr>
        <w:t>效果较差。</w:t>
      </w:r>
    </w:p>
    <w:p w14:paraId="54E75849">
      <w:pPr>
        <w:pStyle w:val="4"/>
        <w:rPr>
          <w:sz w:val="28"/>
          <w:szCs w:val="28"/>
        </w:rPr>
      </w:pPr>
      <w:bookmarkStart w:id="4" w:name="X079109effcc8a347f48bb306a110cf73124dc5d"/>
      <w:r>
        <w:rPr>
          <w:rFonts w:ascii="Times New Roman" w:hAnsi="Times New Roman" w:eastAsia="宋体" w:cs="Times New Roman"/>
          <w:sz w:val="28"/>
          <w:szCs w:val="28"/>
        </w:rPr>
        <w:t>3.3MRIOR-SDA：域对齐与target监督</w:t>
      </w:r>
    </w:p>
    <w:p w14:paraId="4A32BBD7">
      <w:pPr>
        <w:rPr>
          <w:sz w:val="24"/>
          <w:szCs w:val="24"/>
        </w:rPr>
      </w:pPr>
      <w:r>
        <w:rPr>
          <w:sz w:val="24"/>
          <w:szCs w:val="24"/>
        </w:rPr>
        <w:t>Yang等人的MRIOR（Mitigating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Estimation优化器）原本属于单源无监督域适应[2]。CVS版本用真实target-old support标签替代伪标签，形成监督式域适应。其特点是用可学习的DV-KL估计网络对齐source与target，同时更新完整Phase1域泛化基座身份backbone。</w:t>
      </w:r>
    </w:p>
    <w:p w14:paraId="175D0059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为source和target-support 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为旧类预测概率，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为根据target-support类别频数得到并归一化到均值1的类别权重：（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分别是源域batch与目标域support batch，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是域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sz w:val="24"/>
          <w:szCs w:val="24"/>
        </w:rPr>
        <w:t>的batch样本数；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∈{</m:t>
        </m:r>
        <m:r>
          <m:rPr/>
          <w:rPr>
            <w:rFonts w:ascii="Cambria Math" w:hAnsi="Cambria Math"/>
            <w:sz w:val="24"/>
            <w:szCs w:val="24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tgt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  <w:r>
        <w:rPr>
          <w:sz w:val="24"/>
          <w:szCs w:val="24"/>
        </w:rPr>
        <w:t>表示公式同时用于source与target。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是模型把观测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判为旧类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的概率；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是目标support中类别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的样本数，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是旧类总数，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是逆频率类别权重，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sz w:val="24"/>
          <w:szCs w:val="24"/>
          <w:lang w:eastAsia="zh-CN"/>
        </w:rPr>
        <w:t>防止样本数为0时除零；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log</m:t>
        </m:r>
      </m:oMath>
      <w:r>
        <w:rPr>
          <w:sz w:val="24"/>
          <w:szCs w:val="24"/>
          <w:lang w:eastAsia="zh-CN"/>
        </w:rPr>
        <w:t>是自然对数） 本文各方法的分类概率统一记为上述符号。</w:t>
      </w:r>
    </w:p>
    <w:p w14:paraId="65E3169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ε₀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ε₀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3E7A5C1">
      <w:pPr>
        <w:rPr>
          <w:sz w:val="24"/>
          <w:szCs w:val="24"/>
        </w:rPr>
      </w:pPr>
      <w:r>
        <w:rPr>
          <w:sz w:val="24"/>
          <w:szCs w:val="24"/>
        </w:rPr>
        <w:t>source和target的加权交叉熵为：</w:t>
      </w:r>
    </w:p>
    <w:p w14:paraId="78CECEB4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30DCB751">
      <w:pPr>
        <w:rPr>
          <w:sz w:val="24"/>
          <w:szCs w:val="24"/>
        </w:rPr>
      </w:pPr>
      <w:r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为DV估计网络，域差异项为：（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是source样本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与target-support样本</w:t>
      </w:r>
      <m:oMath>
        <m:r>
          <m:rPr/>
          <w:rPr>
            <w:rFonts w:ascii="Cambria Math" w:hAnsi="Cambria Math"/>
            <w:sz w:val="24"/>
            <w:szCs w:val="24"/>
          </w:rPr>
          <m:t>j</m:t>
        </m:r>
      </m:oMath>
      <w:r>
        <w:rPr>
          <w:sz w:val="24"/>
          <w:szCs w:val="24"/>
        </w:rPr>
        <w:t>的特征；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ϕ</m:t>
        </m:r>
      </m:oMath>
      <w:r>
        <w:rPr>
          <w:sz w:val="24"/>
          <w:szCs w:val="24"/>
        </w:rPr>
        <w:t>的DV域统计网络。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</m:t>
        </m:r>
      </m:oMath>
      <w:r>
        <w:rPr>
          <w:sz w:val="24"/>
          <w:szCs w:val="24"/>
          <w:lang w:eastAsia="zh-CN"/>
        </w:rPr>
        <w:t>是指数函数，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越大表示两个接收机域越可区分；训练采用内层最大化域差异估计、外层最小化分类与对齐目标。</w:t>
      </w:r>
      <w:r>
        <w:rPr>
          <w:sz w:val="24"/>
          <w:szCs w:val="24"/>
        </w:rPr>
        <w:t>总损失中的0.5、0.5和0.005分别是source分类、target-support分类和域差异项的固定权重）</w:t>
      </w:r>
    </w:p>
    <w:p w14:paraId="1E7175D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−log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tgt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exp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1C39E84">
      <w:pPr>
        <w:rPr>
          <w:sz w:val="24"/>
          <w:szCs w:val="24"/>
        </w:rPr>
      </w:pPr>
      <w:r>
        <w:rPr>
          <w:sz w:val="24"/>
          <w:szCs w:val="24"/>
        </w:rPr>
        <w:t>Phase1域泛化基座的外层优化目标为：</w:t>
      </w:r>
    </w:p>
    <w:p w14:paraId="48A4F1C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MRIOR-SDA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0.005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DV-KL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7ADBAE7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每个场景使用封存source LEO信道标签缓存和6类K-shot target-old LEO support。</w:t>
      </w:r>
      <w:r>
        <w:rPr>
          <w:sz w:val="24"/>
          <w:szCs w:val="24"/>
          <w:lang w:eastAsia="zh-CN"/>
        </w:rPr>
        <w:t>先用7个内层step最大化DV估计，再更新backbone；两个Adam学习率均为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58C00568">
      <w:pPr>
        <w:pStyle w:val="4"/>
        <w:rPr>
          <w:sz w:val="28"/>
          <w:szCs w:val="28"/>
          <w:lang w:eastAsia="zh-CN"/>
        </w:rPr>
      </w:pPr>
      <w:bookmarkStart w:id="5" w:name="X717cebba3d9acef3bce53d9629af69d7e648448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3.4DADDA-SDA：全局与类条件动态分布对齐</w:t>
      </w:r>
    </w:p>
    <w:p w14:paraId="599C576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Feng等人的DADDA（Domain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Descent，即随机梯度下降）属于基于统计距离的跨接收机域适应[3]。其特点是同时计算全局MMD和类条件LMMD，再用数据驱动的动态分配二者权重。</w:t>
      </w:r>
    </w:p>
    <w:p w14:paraId="5DD1BE1E">
      <w:pPr>
        <w:pStyle w:val="19"/>
        <w:rPr>
          <w:sz w:val="24"/>
          <w:szCs w:val="24"/>
        </w:rPr>
      </w:pPr>
      <w:r>
        <w:rPr>
          <w:sz w:val="24"/>
          <w:szCs w:val="24"/>
        </w:rPr>
        <w:t>source与target-support的监督分类项均采用标准交叉熵：</w:t>
      </w:r>
    </w:p>
    <w:p w14:paraId="52776B7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4A62F45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采用RBF核：（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是衡量两个特征向量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u</m:t>
        </m:r>
      </m:oMath>
      <w:r>
        <w:rPr>
          <w:sz w:val="24"/>
          <w:szCs w:val="24"/>
          <w:lang w:eastAsia="zh-CN"/>
        </w:rPr>
        <w:t>与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v</m:t>
        </m:r>
      </m:oMath>
      <w:r>
        <w:rPr>
          <w:sz w:val="24"/>
          <w:szCs w:val="24"/>
          <w:lang w:eastAsia="zh-CN"/>
        </w:rPr>
        <w:t>相似度的RBF核，距离越近核值越大；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σ</m:t>
        </m:r>
      </m:oMath>
      <w:r>
        <w:rPr>
          <w:sz w:val="24"/>
          <w:szCs w:val="24"/>
          <w:lang w:eastAsia="zh-CN"/>
        </w:rPr>
        <w:t>是核带宽，控制多大特征距离仍被视为相似。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分别是source与target-support样本数；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</m:t>
        </m:r>
      </m:oMath>
      <w:r>
        <w:rPr>
          <w:sz w:val="24"/>
          <w:szCs w:val="24"/>
        </w:rPr>
        <w:t>是两域中的样本索引。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比较两域整体特征分布，数值越小表示全局域差异越小）</w:t>
      </w:r>
    </w:p>
    <w:p w14:paraId="5144C9A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=exp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∥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∥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6F9FFC3">
      <w:pPr>
        <w:rPr>
          <w:sz w:val="24"/>
          <w:szCs w:val="24"/>
        </w:rPr>
      </w:pPr>
      <w:r>
        <w:rPr>
          <w:sz w:val="24"/>
          <w:szCs w:val="24"/>
        </w:rPr>
        <w:t>全局MMD为：</w:t>
      </w:r>
    </w:p>
    <w:p w14:paraId="4FD5B6B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4CFE412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，令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为按该类样本数归一化的source/target-support权重，类条件LMMD为：（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在source/target-support中的归一化样本权重向量；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分别是source内部、target内部以及source-target之间的核矩阵；上标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⊤</m:t>
        </m:r>
      </m:oMath>
      <w:r>
        <w:rPr>
          <w:sz w:val="24"/>
          <w:szCs w:val="24"/>
        </w:rPr>
        <w:t>表示转置。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​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>
        <w:rPr>
          <w:sz w:val="24"/>
          <w:szCs w:val="24"/>
          <w:lang w:eastAsia="zh-CN"/>
        </w:rPr>
        <w:t>把所有旧发射机的类条件差异汇总为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LMMD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）</w:t>
      </w:r>
    </w:p>
    <w:p w14:paraId="466D72F6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LMMD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tgt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6FE01AD6">
      <w:pPr>
        <w:rPr>
          <w:sz w:val="24"/>
          <w:szCs w:val="24"/>
        </w:rPr>
      </w:pPr>
      <w:r>
        <w:rPr>
          <w:sz w:val="24"/>
          <w:szCs w:val="24"/>
          <w:lang w:eastAsia="zh-CN"/>
        </w:rPr>
        <w:t>动态系数和总损失分别为：（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是由当前batch自动计算的动态权重：全局MMD较大时更强调LMMD，反之更强调MMD；分母中的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sz w:val="24"/>
          <w:szCs w:val="24"/>
          <w:lang w:eastAsia="zh-CN"/>
        </w:rPr>
        <w:t>保证数值稳定。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support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分别监督源样本与目标support的发射机分类；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LMMD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sum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是各类LMMD项的求和；momentum是动量系数，weight decay是权重衰减）</w:t>
      </w:r>
    </w:p>
    <w:p w14:paraId="03726AEC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ε₀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77C97DB">
      <w:pPr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DADDA-SDA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α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LMMD-sum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61DA8845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CVS执行：</w:t>
      </w:r>
      <w:r>
        <w:rPr>
          <w:sz w:val="24"/>
          <w:szCs w:val="24"/>
        </w:rPr>
        <w:t xml:space="preserve"> 数据与MRIOR-SDA相同；更新完整Phase1域泛化基座身份backbone和旧类分类输出。SGD初始学习率为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、momentum为0.9、weight decay为</w:t>
      </w:r>
      <m:oMath>
        <m:r>
          <m:rPr/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，每场景200步。</w:t>
      </w:r>
      <w:r>
        <w:rPr>
          <w:sz w:val="24"/>
          <w:szCs w:val="24"/>
          <w:lang w:eastAsia="zh-CN"/>
        </w:rPr>
        <w:t>query不参与CE、MMD、LMMD或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</m:oMath>
      <w:r>
        <w:rPr>
          <w:sz w:val="24"/>
          <w:szCs w:val="24"/>
          <w:lang w:eastAsia="zh-CN"/>
        </w:rPr>
        <w:t>估计。DADDA比MRIOR更直接地约束类条件分布，但K很小时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估计噪声较大，可能产生负迁移。</w:t>
      </w:r>
    </w:p>
    <w:bookmarkEnd w:id="5"/>
    <w:p w14:paraId="17AAA57F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129"/>
        <w:gridCol w:w="1716"/>
        <w:gridCol w:w="1915"/>
        <w:gridCol w:w="907"/>
        <w:gridCol w:w="1702"/>
        <w:gridCol w:w="1046"/>
      </w:tblGrid>
      <w:tr w14:paraId="7EF7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BB83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方法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760A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方法分类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41A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部署输入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DD2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更新对象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1CC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source访问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E90D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计算特点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7CB8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本轮能否注册新类</w:t>
            </w:r>
          </w:p>
        </w:tc>
      </w:tr>
      <w:tr w14:paraId="00F70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ED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ProtoNet CDA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2A3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少样本监督DA基线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AC2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14C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EDC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9A3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0次backbone更新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FB3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未评估</w:t>
            </w:r>
          </w:p>
        </w:tc>
      </w:tr>
      <w:tr w14:paraId="00505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428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MRIOR-SDA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C256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模型更新型监督域适应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2BA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371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完整身份backbone＋DV-KL估计网络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0B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2D2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9B8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否，闭集旧类</w:t>
            </w:r>
          </w:p>
        </w:tc>
      </w:tr>
      <w:tr w14:paraId="737BB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94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DADDA-SDA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8596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统计距离型监督域适应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B1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AA2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完整身份backbone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333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546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EFD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否，闭集旧类</w:t>
            </w:r>
          </w:p>
        </w:tc>
      </w:tr>
      <w:bookmarkEnd w:id="2"/>
    </w:tbl>
    <w:p w14:paraId="6B7BDC26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3.6对比方法复现实验结果</w:t>
      </w:r>
    </w:p>
    <w:p w14:paraId="09B97D31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2C047D1F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1F74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0CA3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A12B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8"/>
                <w:szCs w:val="24"/>
              </w:rPr>
              <w:t>DA0_REG0</w:t>
            </w:r>
            <w:r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CF0E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8"/>
                <w:szCs w:val="24"/>
              </w:rPr>
              <w:t>DA1_REG0</w:t>
            </w:r>
            <w:r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43133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8"/>
                <w:szCs w:val="24"/>
              </w:rPr>
              <w:t>平均</w:t>
            </w:r>
            <w:r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495B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FA56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E9552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backbone更新</w:t>
            </w:r>
          </w:p>
        </w:tc>
      </w:tr>
      <w:tr w14:paraId="34BC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283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C47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1DB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9F7F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F3B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08D6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E15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600</w:t>
            </w:r>
          </w:p>
        </w:tc>
      </w:tr>
      <w:tr w14:paraId="16C4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0F93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78A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D6B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523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52E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E5D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4BD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600</w:t>
            </w:r>
          </w:p>
        </w:tc>
      </w:tr>
      <w:tr w14:paraId="753F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7D23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1B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B49B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E59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A71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F2A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4528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</w:t>
            </w:r>
          </w:p>
        </w:tc>
      </w:tr>
    </w:tbl>
    <w:p w14:paraId="120B0BEC">
      <w:pPr>
        <w:pStyle w:val="19"/>
        <w:rPr>
          <w:sz w:val="24"/>
          <w:szCs w:val="24"/>
        </w:rPr>
      </w:pPr>
      <w:r>
        <w:rPr>
          <w:sz w:val="24"/>
          <w:szCs w:val="24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4CD5081E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511A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5474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B791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直接Phase1域泛化基座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0E6C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168E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3651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ProtoNet CDA</w:t>
            </w:r>
          </w:p>
        </w:tc>
      </w:tr>
      <w:tr w14:paraId="704B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D3F7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D96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77AC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534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9C6E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58.67%</w:t>
            </w:r>
          </w:p>
        </w:tc>
      </w:tr>
      <w:tr w14:paraId="123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109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8BE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E5FB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EB6E5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F424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64.70%</w:t>
            </w:r>
          </w:p>
        </w:tc>
      </w:tr>
      <w:tr w14:paraId="1A9D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FFE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ADD2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C0A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E961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EB0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68.98%</w:t>
            </w:r>
          </w:p>
        </w:tc>
      </w:tr>
      <w:tr w14:paraId="42F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F3462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70C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F72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221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D1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70.42%</w:t>
            </w:r>
          </w:p>
        </w:tc>
      </w:tr>
      <w:tr w14:paraId="11C3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089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53FF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327E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F1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0166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71.48%</w:t>
            </w:r>
          </w:p>
        </w:tc>
      </w:tr>
    </w:tbl>
    <w:p w14:paraId="147E8B9B">
      <w:pPr>
        <w:pStyle w:val="19"/>
        <w:rPr>
          <w:sz w:val="24"/>
          <w:szCs w:val="24"/>
        </w:rPr>
      </w:pPr>
      <w:r>
        <w:rPr>
          <w:sz w:val="24"/>
          <w:szCs w:val="24"/>
        </w:rPr>
        <w:t>K从1增加到20时，MRIOR-SDA与DADDA-SDA持续受益，说明更多target support提高了梯度估计和类条件分布估计的稳定性。ProtoNet CDA也随K增加而改善，但K=20时仍低于直接Phase1域泛化基座。</w:t>
      </w:r>
    </w:p>
    <w:p w14:paraId="55BE8090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61A2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0A8E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C8ED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直接Phase1域泛化基座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0190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E173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9D466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ProtoNet CDA</w:t>
            </w:r>
          </w:p>
        </w:tc>
      </w:tr>
      <w:tr w14:paraId="55F9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B74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4C1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EA8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C7D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6C3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60.98%</w:t>
            </w:r>
          </w:p>
        </w:tc>
      </w:tr>
      <w:tr w14:paraId="0A78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2DC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D6F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38C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5E24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888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48.50%</w:t>
            </w:r>
          </w:p>
        </w:tc>
      </w:tr>
      <w:tr w14:paraId="0EA4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3E13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5068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580B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B009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C2B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83.53%</w:t>
            </w:r>
          </w:p>
        </w:tc>
      </w:tr>
      <w:tr w14:paraId="5CFA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CCC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F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310D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E3B0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DAD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74.81%</w:t>
            </w:r>
          </w:p>
        </w:tc>
      </w:tr>
      <w:tr w14:paraId="55B7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F0E0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96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178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1B6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A0C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66.42%</w:t>
            </w:r>
          </w:p>
        </w:tc>
      </w:tr>
    </w:tbl>
    <w:p w14:paraId="05068B94">
      <w:pPr>
        <w:pStyle w:val="19"/>
        <w:rPr>
          <w:sz w:val="24"/>
          <w:szCs w:val="24"/>
        </w:rPr>
      </w:pPr>
      <w:r>
        <w:rPr>
          <w:sz w:val="24"/>
          <w:szCs w:val="24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 w14:paraId="67256316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3.6.4ERTB-IDR Stage2-B域适应实验结果</w:t>
      </w:r>
    </w:p>
    <w:p w14:paraId="20573748">
      <w:pPr>
        <w:pStyle w:val="19"/>
        <w:rPr>
          <w:sz w:val="24"/>
          <w:szCs w:val="24"/>
          <w:lang w:eastAsia="zh-CN"/>
        </w:rPr>
      </w:pPr>
      <w:r>
        <w:rPr>
          <w:szCs w:val="24"/>
        </w:rPr>
        <w:t>ERTB-IDR（Efficient Robust Task-Balanced Incremental Discriminant Registration，高效稳健任务均衡增量判别注册方法；对应D92 E0_FULL_ONLY，而非原始D92）是本报告实际采用的项目对比方法。</w:t>
      </w:r>
      <w:r>
        <w:rPr>
          <w:szCs w:val="24"/>
          <w:lang w:eastAsia="zh-CN"/>
        </w:rPr>
        <w:t>它读取Phase1域泛化基座和当前row的target support：首先从固定LEO接收IQ提取288维联合特征，再使用ground-spectrum Cauchy稳健中心减弱接收机/信道扰动；随后分别估计旧类任务与新类任务的自动收缩协方差，并以固定等权形成任务均衡的共享判别几何；最后仅执行一次full主几何LDA闭式拟合，编译面对全部已注册类的统一仿射分类头。ERTB-IDR不进行梯度训练，也不保存原始exemplar。Stage2-B的S2B-old表示仅使用旧类target support构造的DA1_REG0状态；Stage2-C再加入新类support形成DA1_REG1状态。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872"/>
        <w:gridCol w:w="1591"/>
        <w:gridCol w:w="1778"/>
        <w:gridCol w:w="1591"/>
        <w:gridCol w:w="1873"/>
      </w:tblGrid>
      <w:tr w14:paraId="6B18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09B6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6748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target receiver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0CB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clear</w:t>
            </w:r>
          </w:p>
        </w:tc>
        <w:tc>
          <w:tcPr>
            <w:tcW w:w="177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584D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low-elev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654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rain</w:t>
            </w:r>
          </w:p>
        </w:tc>
        <w:tc>
          <w:tcPr>
            <w:tcW w:w="187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7DF9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三场景均值</w:t>
            </w:r>
          </w:p>
        </w:tc>
      </w:tr>
      <w:tr w14:paraId="3AA3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D7D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C1D4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208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07DE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74B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0A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66.500%</w:t>
            </w:r>
          </w:p>
        </w:tc>
      </w:tr>
      <w:tr w14:paraId="18F1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891A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0AA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4BC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52.833%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0B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43.333%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779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52.667%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F1B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49.611%</w:t>
            </w:r>
          </w:p>
        </w:tc>
      </w:tr>
      <w:tr w14:paraId="20B6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2B0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FC90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079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6F1A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80.833%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77C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76.667%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085B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79.167%</w:t>
            </w:r>
          </w:p>
        </w:tc>
      </w:tr>
      <w:tr w14:paraId="37F0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994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C9C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CC8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81.667%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21A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74.167%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25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71.000%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092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75.611%</w:t>
            </w:r>
          </w:p>
        </w:tc>
      </w:tr>
      <w:tr w14:paraId="787F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0B6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C19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EE4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75.167%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5E9C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70.500%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44C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63.833%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40E4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69.833%</w:t>
            </w:r>
          </w:p>
        </w:tc>
      </w:tr>
      <w:tr w14:paraId="6EF0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DBA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5864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4C7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71.333%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442D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67.167%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9F99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65.933%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14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68.144%</w:t>
            </w:r>
          </w:p>
        </w:tc>
      </w:tr>
      <w:tr w14:paraId="3347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E5F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84E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E05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88.667%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8DF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8D38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47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83.889%</w:t>
            </w:r>
          </w:p>
        </w:tc>
      </w:tr>
      <w:tr w14:paraId="4494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BF39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BD6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0AD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A492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898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B03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66.889%</w:t>
            </w:r>
          </w:p>
        </w:tc>
      </w:tr>
      <w:tr w14:paraId="2AEC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709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CE7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DD8D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548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D91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6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81.944%</w:t>
            </w:r>
          </w:p>
        </w:tc>
      </w:tr>
      <w:tr w14:paraId="6E01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585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2244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8A9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93.500%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798B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6A33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90.333%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39C3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91.167%</w:t>
            </w:r>
          </w:p>
        </w:tc>
      </w:tr>
      <w:tr w14:paraId="3660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987D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2C9E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DDB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6F8D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9A6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3E6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82.444%</w:t>
            </w:r>
          </w:p>
        </w:tc>
      </w:tr>
      <w:tr w14:paraId="110B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FF7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555E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26B9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85.033%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67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80.400%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1A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78.367%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FCB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81.267%</w:t>
            </w:r>
          </w:p>
        </w:tc>
      </w:tr>
      <w:tr w14:paraId="7CC9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A4EC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A9D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A8A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93.000%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A5B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88.000%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B04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59A3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89.167%</w:t>
            </w:r>
          </w:p>
        </w:tc>
      </w:tr>
      <w:tr w14:paraId="378F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BCA4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ECCB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4201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3BB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72.500%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755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0568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73.333%</w:t>
            </w:r>
          </w:p>
        </w:tc>
      </w:tr>
      <w:tr w14:paraId="5105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433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589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0884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91.333%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C970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C34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90E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86.278%</w:t>
            </w:r>
          </w:p>
        </w:tc>
      </w:tr>
      <w:tr w14:paraId="3ED2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317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B76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3D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96.833%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7ADD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96.333%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EB2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94.167%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3F7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95.778%</w:t>
            </w:r>
          </w:p>
        </w:tc>
      </w:tr>
      <w:tr w14:paraId="7D96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DFE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7CE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927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91.167%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A93C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83.833%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BBC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83.000%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C5D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86.000%</w:t>
            </w:r>
          </w:p>
        </w:tc>
      </w:tr>
      <w:tr w14:paraId="07D2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40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EF6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88A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89.667%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29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84.733%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37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83.933%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AC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86.111%</w:t>
            </w:r>
          </w:p>
        </w:tc>
      </w:tr>
    </w:tbl>
    <w:p w14:paraId="39E7A8DD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ERTB-IDR的Stage2-B域适应准确率随support由K=1增加到K=5、K=10而提升：5个接收机三场景总体均值依次为68.144%、81.267%和86.111%。</w:t>
      </w:r>
      <w:r>
        <w:rPr>
          <w:sz w:val="24"/>
          <w:szCs w:val="24"/>
          <w:lang w:eastAsia="zh-CN"/>
        </w:rPr>
        <w:t>同一K下，clear场景总体最高，low-elev与rain场景更低；接收机3-19始终最弱，K=10时三场景均值仍仅73.333%，说明接收机域偏移和信道扰动尚未被完全消除。</w:t>
      </w:r>
    </w:p>
    <w:p w14:paraId="0745F9FC">
      <w:pPr>
        <w:pStyle w:val="19"/>
        <w:rPr>
          <w:sz w:val="24"/>
          <w:szCs w:val="24"/>
          <w:lang w:eastAsia="zh-CN"/>
        </w:rPr>
      </w:pPr>
    </w:p>
    <w:p w14:paraId="2293E7E7">
      <w:pPr>
        <w:pStyle w:val="19"/>
        <w:rPr>
          <w:sz w:val="24"/>
          <w:szCs w:val="24"/>
          <w:lang w:eastAsia="zh-CN"/>
        </w:rPr>
      </w:pPr>
    </w:p>
    <w:p w14:paraId="1F345AF7">
      <w:pPr>
        <w:pStyle w:val="19"/>
        <w:rPr>
          <w:sz w:val="24"/>
          <w:szCs w:val="24"/>
          <w:lang w:eastAsia="zh-CN"/>
        </w:rPr>
      </w:pPr>
    </w:p>
    <w:p w14:paraId="36928B99">
      <w:pPr>
        <w:pStyle w:val="19"/>
        <w:rPr>
          <w:sz w:val="24"/>
          <w:szCs w:val="24"/>
          <w:lang w:eastAsia="zh-CN"/>
        </w:rPr>
      </w:pPr>
    </w:p>
    <w:p w14:paraId="2F024C91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3.6.5ERTB-IDR与域适应方法的共同LEO场景对照</w:t>
      </w:r>
    </w:p>
    <w:p w14:paraId="0640244E">
      <w:pPr>
        <w:pStyle w:val="19"/>
        <w:rPr>
          <w:sz w:val="24"/>
          <w:szCs w:val="24"/>
        </w:rPr>
      </w:pPr>
      <w:r>
        <w:rPr>
          <w:sz w:val="24"/>
          <w:szCs w:val="24"/>
        </w:rPr>
        <w:t>下表将ERTB-IDR的S2B-old与相同三类LEO信道场景下的域适应对比方法并列。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591"/>
        <w:gridCol w:w="1591"/>
        <w:gridCol w:w="1591"/>
        <w:gridCol w:w="1591"/>
        <w:gridCol w:w="2341"/>
      </w:tblGrid>
      <w:tr w14:paraId="4731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D7EB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2AC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直接Phase1域泛化基座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8A3D2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E55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5357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ProtoNet CDA</w:t>
            </w:r>
          </w:p>
        </w:tc>
        <w:tc>
          <w:tcPr>
            <w:tcW w:w="234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0ABF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ERTB-IDR Stage2-B旧类准确率</w:t>
            </w:r>
          </w:p>
        </w:tc>
      </w:tr>
      <w:tr w14:paraId="5518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1656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013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93A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42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72.58%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5A5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59.47%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C6C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68.144%</w:t>
            </w:r>
          </w:p>
        </w:tc>
      </w:tr>
      <w:tr w14:paraId="4CA3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F78A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B9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41F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79.17%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AE8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76.74%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34E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70.28%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DFE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81.267%</w:t>
            </w:r>
          </w:p>
        </w:tc>
      </w:tr>
      <w:tr w14:paraId="22BE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82DB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DDD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F2C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84.50%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7058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79.36%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ADC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70.86%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07D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86.111%</w:t>
            </w:r>
          </w:p>
        </w:tc>
      </w:tr>
    </w:tbl>
    <w:p w14:paraId="7AEC8801">
      <w:pPr>
        <w:pStyle w:val="19"/>
        <w:rPr>
          <w:sz w:val="24"/>
          <w:szCs w:val="24"/>
        </w:rPr>
      </w:pPr>
      <w:r>
        <w:rPr>
          <w:sz w:val="24"/>
          <w:szCs w:val="24"/>
        </w:rPr>
        <w:t>在这一描述性口径下，ERTB-IDR的Stage2-B旧类准确率在K=5和K=10时分别为81.267%和86.111%，高于同表中的三个论文适配头；K=1时MRIOR-SDA为69.88%，高于ERTB-IDR的68.144%。这里比较的是完成旧类support域适应后的S2B-old，而不是Phase1模型直接推理结果。此时尚未加入新类，ERTB-IDR的旧/新任务均衡协方差也尚未启用；数值反映ERTB-IDR的旧类support稳健状态构造，不能归因于Stage2-C均衡模块。</w:t>
      </w:r>
    </w:p>
    <w:p w14:paraId="5F2A85B9">
      <w:pPr>
        <w:pStyle w:val="3"/>
        <w:rPr>
          <w:sz w:val="36"/>
          <w:szCs w:val="32"/>
          <w:lang w:eastAsia="zh-CN"/>
        </w:rPr>
      </w:pPr>
      <w:bookmarkStart w:id="6" w:name="X2464148e56484ad46d4959199fb3b49214b217b"/>
      <w:r>
        <w:rPr>
          <w:rFonts w:ascii="Times New Roman" w:hAnsi="Times New Roman" w:eastAsia="宋体" w:cs="Times New Roman"/>
          <w:sz w:val="36"/>
          <w:szCs w:val="32"/>
          <w:lang w:eastAsia="zh-CN"/>
        </w:rPr>
        <w:t>4.Stage2-C：少样本类增量仿真实验</w:t>
      </w:r>
    </w:p>
    <w:p w14:paraId="7D58F1AE">
      <w:pPr>
        <w:pStyle w:val="4"/>
        <w:rPr>
          <w:sz w:val="28"/>
          <w:szCs w:val="28"/>
          <w:lang w:eastAsia="zh-CN"/>
        </w:rPr>
      </w:pPr>
      <w:bookmarkStart w:id="7" w:name="Xe41a15347bd3fd3b4101ce2aaa7c7c4b55233d0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4.1仿真问题、代码口径与数据</w:t>
      </w:r>
    </w:p>
    <w:p w14:paraId="583C9A7E">
      <w:pPr>
        <w:rPr>
          <w:sz w:val="24"/>
          <w:szCs w:val="24"/>
          <w:lang w:eastAsia="zh-CN"/>
        </w:rPr>
      </w:pPr>
      <w:r>
        <w:rPr>
          <w:b/>
          <w:color w:val="C00000"/>
          <w:szCs w:val="24"/>
          <w:lang w:eastAsia="zh-CN"/>
        </w:rPr>
        <w:t>Stage2-C在同一target receiver中注册新类，并要求旧类与新类在同一输出空间统一竞争，因此它是跨域FSCIL。</w:t>
      </w:r>
      <w:r>
        <w:rPr>
          <w:szCs w:val="24"/>
          <w:lang w:eastAsia="zh-CN"/>
        </w:rPr>
        <w:t>本轮每个cell只执行一次新类集合注册，编码器接口接入Phase1域泛化基座输出的160维，其余训练器、损失和更新范围按官方实现保留。（CSIL是Channel Separation Enabled Incremental Learning，即通道隔离型增量学习；MoPC-HR是Momentum-based Prototype Correction and Hierarchical Regularization，即基于动量的原型校正与分层正则；HR表示Hierarchical Regularization；exemplar是保存供后续回放的历史原始样本；无exemplar表示不保存旧类原始IQ，但仍可保留旧模型、Fisher信息或类别prototype等聚合历史状态）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3885"/>
        <w:gridCol w:w="3872"/>
      </w:tblGrid>
      <w:tr w14:paraId="34FB7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FBE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环节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814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CSIL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06D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MoPC-HR</w:t>
            </w:r>
          </w:p>
        </w:tc>
      </w:tr>
      <w:tr w14:paraId="29B42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A9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Phase2前基座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F86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5879条source base train＋2521条Fisher validation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3A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8400条source base训练并保存6个旧类prototype</w:t>
            </w:r>
          </w:p>
        </w:tc>
      </w:tr>
      <w:tr w14:paraId="4D80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17EE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Phase2真实训练数据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3C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当前cell的target-new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368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当前cell的target-new K-shot support</w:t>
            </w:r>
          </w:p>
        </w:tc>
      </w:tr>
      <w:tr w14:paraId="2998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316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query作用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B0CE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B6CC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</w:tr>
      <w:tr w14:paraId="5D52F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48E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冻结矩阵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71654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K=5、10、20；新类规模1、3、20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075C6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K=5、10、20；新类规模1、3、5、10、25</w:t>
            </w:r>
          </w:p>
        </w:tc>
      </w:tr>
    </w:tbl>
    <w:p w14:paraId="53E4547F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</w:t>
      </w:r>
    </w:p>
    <w:bookmarkEnd w:id="7"/>
    <w:p w14:paraId="798A7F73">
      <w:pPr>
        <w:pStyle w:val="4"/>
        <w:rPr>
          <w:sz w:val="28"/>
          <w:szCs w:val="28"/>
          <w:lang w:eastAsia="zh-CN"/>
        </w:rPr>
      </w:pPr>
      <w:bookmarkStart w:id="8" w:name="Xa5c3c5dc97a1f787a3a9294b6bba64696e83dab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4.2CSIL：通道隔离型无exemplar类增量学习</w:t>
      </w:r>
    </w:p>
    <w:p w14:paraId="51484D8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Liu等人提出的CSIL属于无exemplar、结构扩展型类增量方法[4]。其特点是冻结Phase1域泛化基座backbone，以通道扩展和mask限制新类更新，再用EWC与KD保护旧类响应。</w:t>
      </w:r>
    </w:p>
    <w:p w14:paraId="5DD2D323">
      <w:pPr>
        <w:pStyle w:val="19"/>
        <w:rPr>
          <w:sz w:val="24"/>
          <w:szCs w:val="24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进入Phase2前，5879条source样本训练zero-bias Fingerprints基座，2521条互斥source样本估计Fisher。Phase2只用target-new support训练；Phase1域泛化基座冻结，fc只更新新增行和bias，fingerprint只允许old-old与new-new块更新，两个交叉块保持为0。</w:t>
      </w:r>
    </w:p>
    <w:p w14:paraId="7BFACE29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为新类support训练batch，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为全部注册类概率。新类交叉熵为：（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是当前模型对全部已注册类别的概率。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是增量前冻结参数，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个参数，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是该参数对旧任务的重要性。EWC是Elastic Weight Consolidation（弹性权重固化），通过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EWC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限制重要参数漂移；KD是Knowledge Distillation（知识蒸馏），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分别是旧模型与当前模型对旧类的fingerprint响应，系数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32</m:t>
        </m:r>
      </m:oMath>
      <w:r>
        <w:rPr>
          <w:sz w:val="24"/>
          <w:szCs w:val="24"/>
          <w:lang w:eastAsia="zh-CN"/>
        </w:rPr>
        <w:t>按32维响应取均值。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CSIL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是新类CE、EWC和KD的加权和；SGDM是带动量的SGD；epoch是完整遍历训练集一次，batch size是一次参数更新读取的样本数）</w:t>
      </w:r>
    </w:p>
    <w:p w14:paraId="5FC4030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7DB5721E">
      <w:pPr>
        <w:rPr>
          <w:sz w:val="24"/>
          <w:szCs w:val="24"/>
        </w:rPr>
      </w:pPr>
      <w:r>
        <w:rPr>
          <w:sz w:val="24"/>
          <w:szCs w:val="24"/>
        </w:rPr>
        <w:t>EWC使用Phase2前参数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和Fisher重要性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：</w:t>
      </w:r>
    </w:p>
    <w:p w14:paraId="34E7E0C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</m:oMath>
      </m:oMathPara>
    </w:p>
    <w:p w14:paraId="3EA74A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为旧模型与当前模型的旧类fingerprint响应，官方KD为：</w:t>
      </w:r>
    </w:p>
    <w:p w14:paraId="32E0DA6D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32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77285299">
      <w:pPr>
        <w:rPr>
          <w:sz w:val="24"/>
          <w:szCs w:val="24"/>
        </w:rPr>
      </w:pPr>
      <w:r>
        <w:rPr>
          <w:sz w:val="24"/>
          <w:szCs w:val="24"/>
        </w:rPr>
        <w:t>实际执行总损失为：</w:t>
      </w:r>
    </w:p>
    <w:p w14:paraId="60F5B0F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CSIL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0.2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4C92D776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执行特点：</w:t>
      </w:r>
      <w:r>
        <w:rPr>
          <w:sz w:val="24"/>
          <w:szCs w:val="24"/>
        </w:rPr>
        <w:t xml:space="preserve"> 3个epoch、batch size 20、drop_last=True，手工SGDM学习率为（其中u表示optimizer step）</w:t>
      </w:r>
      <m:oMath>
        <m:r>
          <m:rPr/>
          <w:rPr>
            <w:rFonts w:ascii="Cambria Math" w:hAnsi="Cambria Math"/>
            <w:sz w:val="24"/>
            <w:szCs w:val="24"/>
          </w:rPr>
          <m:t>0.01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>
              <m:rPr/>
              <w:rPr>
                <w:rFonts w:ascii="Cambria Math" w:hAnsi="Cambria Math"/>
                <w:sz w:val="24"/>
                <w:szCs w:val="24"/>
              </w:rPr>
              <m:t>0.01u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。</w:t>
      </w:r>
      <w:r>
        <w:rPr>
          <w:sz w:val="24"/>
          <w:szCs w:val="24"/>
          <w:lang w:eastAsia="zh-CN"/>
        </w:rPr>
        <w:t>query用zero-bias全注册类argmax，训练步数为0。该方法旧类约束最强，但低K时可能没有完整batch，或者新类更新被旧类约束压制。</w:t>
      </w:r>
    </w:p>
    <w:bookmarkEnd w:id="8"/>
    <w:p w14:paraId="38609AA4">
      <w:pPr>
        <w:pStyle w:val="4"/>
        <w:rPr>
          <w:sz w:val="28"/>
          <w:szCs w:val="28"/>
        </w:rPr>
      </w:pPr>
      <w:bookmarkStart w:id="9" w:name="X71f2e484c158983947a2c66dcb2ce360d6afc56"/>
      <w:r>
        <w:rPr>
          <w:rFonts w:ascii="Times New Roman" w:hAnsi="Times New Roman" w:eastAsia="宋体" w:cs="Times New Roman"/>
          <w:sz w:val="28"/>
          <w:szCs w:val="28"/>
        </w:rPr>
        <w:t>4.3MoPC-HR：prototype校正与分层正则化</w:t>
      </w:r>
    </w:p>
    <w:p w14:paraId="6D195812">
      <w:pPr>
        <w:rPr>
          <w:sz w:val="24"/>
          <w:szCs w:val="24"/>
        </w:rPr>
      </w:pPr>
      <w:r>
        <w:rPr>
          <w:sz w:val="24"/>
          <w:szCs w:val="24"/>
        </w:rPr>
        <w:t>Li等人提出的MoPC-HR属于无exemplar、prototype校正型类增量方法[5]。其特点是允许完整Phase1域泛化基座随新类support更新，同时用旧prototype伪特征和分层参数正则限制遗忘。</w:t>
      </w:r>
    </w:p>
    <w:p w14:paraId="0054AA39">
      <w:pPr>
        <w:pStyle w:val="19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w:rPr>
            <w:rFonts w:ascii="Cambria Math" w:hAnsi="Cambria Math"/>
            <w:sz w:val="24"/>
            <w:szCs w:val="24"/>
          </w:rPr>
          <m:t>ξ</m:t>
        </m:r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。Phase1域泛化基座backbone和Linear classifier均更新。（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是被采样旧类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的prototype，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是零均值各向同性高斯扰动向量，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为单位矩阵，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是增强后的伪旧类特征。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是每次采样的旧prototype数，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是当前分类器，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Tₜₑₘₚ</m:t>
        </m:r>
      </m:oMath>
      <w:r>
        <w:rPr>
          <w:sz w:val="24"/>
          <w:szCs w:val="24"/>
          <w:lang w:eastAsia="zh-CN"/>
        </w:rPr>
        <w:t>是softmax温度；softmax把logit转换为类别概率。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是参数组索引，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是参数组总数，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是逐层正则权重，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分别是旧/当前参数组。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是旧类与新类prototype矩阵，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是更新前的新类prototype；0.97/0.03是保留旧prototype与吸收校正量的固定动量系数）</w:t>
      </w:r>
    </w:p>
    <w:p w14:paraId="4B12ED9A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新类真实样本交叉熵为：</w:t>
      </w:r>
    </w:p>
    <w:p w14:paraId="3031FCD2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8BCDE48">
      <w:pPr>
        <w:rPr>
          <w:sz w:val="24"/>
          <w:szCs w:val="24"/>
        </w:rPr>
      </w:pPr>
      <w:r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为增强后的旧类prototype，温度</w:t>
      </w:r>
      <m:oMath>
        <m:r>
          <m:rPr/>
          <w:rPr>
            <w:rFonts w:ascii="Cambria Math" w:hAnsi="Cambria Math"/>
            <w:sz w:val="24"/>
            <w:szCs w:val="24"/>
          </w:rPr>
          <m:t>Tₜₑₘₚ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</m:oMath>
      <w:r>
        <w:rPr>
          <w:sz w:val="24"/>
          <w:szCs w:val="24"/>
        </w:rPr>
        <w:t>，prototype augmentation损失为：</w:t>
      </w:r>
    </w:p>
    <w:p w14:paraId="50A8296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softmax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Tₜₑₘₚ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5E4925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公开trainer对第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组参数使用递减系数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−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，分层正则为：</w:t>
      </w:r>
    </w:p>
    <w:p w14:paraId="3732FAA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39C69D61">
      <w:pPr>
        <w:rPr>
          <w:sz w:val="24"/>
          <w:szCs w:val="24"/>
        </w:rPr>
      </w:pPr>
      <w:r>
        <w:rPr>
          <w:sz w:val="24"/>
          <w:szCs w:val="24"/>
        </w:rPr>
        <w:t>实际执行总损失为：</w:t>
      </w:r>
    </w:p>
    <w:p w14:paraId="13905B5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MoPC-HR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240E09C7">
      <w:pPr>
        <w:rPr>
          <w:sz w:val="24"/>
          <w:szCs w:val="24"/>
        </w:rPr>
      </w:pPr>
      <w:r>
        <w:rPr>
          <w:sz w:val="24"/>
          <w:szCs w:val="24"/>
          <w:lang w:eastAsia="zh-CN"/>
        </w:rPr>
        <w:t>公开代码还计算KD用于日志，但KD不进入总loss。</w:t>
      </w:r>
      <w:r>
        <w:rPr>
          <w:sz w:val="24"/>
          <w:szCs w:val="24"/>
        </w:rPr>
        <w:t>训练后prototype校正为：</w:t>
      </w:r>
    </w:p>
    <w:p w14:paraId="4999EEF5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0.97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0.03softmax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⊤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31711AC6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执行特点：</w:t>
      </w:r>
      <w:r>
        <w:rPr>
          <w:sz w:val="24"/>
          <w:szCs w:val="24"/>
        </w:rPr>
        <w:t xml:space="preserve"> 20个epoch、batch size 16、SGD学习率0.01。正式CVS query仍使用当前模型的全注册类classifier logits，而不是校正prototype。</w:t>
      </w:r>
      <w:r>
        <w:rPr>
          <w:sz w:val="24"/>
          <w:szCs w:val="24"/>
          <w:lang w:eastAsia="zh-CN"/>
        </w:rPr>
        <w:t>该方法新类可塑性强于CSIL，但完整backbone更新会放大旧类遗忘。</w:t>
      </w:r>
    </w:p>
    <w:bookmarkEnd w:id="9"/>
    <w:p w14:paraId="5B1CFBBD">
      <w:pPr>
        <w:pStyle w:val="4"/>
        <w:rPr>
          <w:sz w:val="28"/>
          <w:szCs w:val="28"/>
        </w:rPr>
      </w:pPr>
      <w:bookmarkStart w:id="10" w:name="X5001bd00c1e45a019c9ebc60a72c3cd7b05aeed"/>
      <w:r>
        <w:rPr>
          <w:rFonts w:ascii="Times New Roman" w:hAnsi="Times New Roman" w:eastAsia="宋体" w:cs="Times New Roman"/>
          <w:sz w:val="28"/>
          <w:szCs w:val="28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3598"/>
        <w:gridCol w:w="4196"/>
      </w:tblGrid>
      <w:tr w14:paraId="5D178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26B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比较维度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E73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CSIL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B95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MoPC-HR</w:t>
            </w:r>
          </w:p>
        </w:tc>
      </w:tr>
      <w:tr w14:paraId="28EB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654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主要方法类别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D0F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结构扩展与通道隔离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946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prototype校正与分层正则</w:t>
            </w:r>
          </w:p>
        </w:tc>
      </w:tr>
      <w:tr w14:paraId="5C7B5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AD9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历史原始样本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0C6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不保存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767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不保存</w:t>
            </w:r>
          </w:p>
        </w:tc>
      </w:tr>
      <w:tr w14:paraId="3925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957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Phase2真实训练样本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8C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target-new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3E2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target-new support＋旧prototype伪特征</w:t>
            </w:r>
          </w:p>
        </w:tc>
      </w:tr>
      <w:tr w14:paraId="78C1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558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保留的历史状态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373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旧模型、fingerprint结构、Fisher重要参数统计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C22D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旧类prototype、旧模型参数</w:t>
            </w:r>
          </w:p>
        </w:tc>
      </w:tr>
      <w:tr w14:paraId="16013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487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Phase1基座更新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167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45B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不冻结</w:t>
            </w:r>
          </w:p>
        </w:tc>
      </w:tr>
      <w:tr w14:paraId="184F6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F14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实际损失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8F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CE-new＋EWC＋0.2KD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66A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CE-new＋protoAug＋逐参数非平方L2 HR；KD仅记录</w:t>
            </w:r>
          </w:p>
        </w:tc>
      </w:tr>
      <w:tr w14:paraId="35ECF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B8C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旧类保护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B69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mask、冻结、KD、EWC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D0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prototype增强、HR、旧参数参考</w:t>
            </w:r>
          </w:p>
        </w:tc>
      </w:tr>
      <w:tr w14:paraId="6DDF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4C7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最终query规则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049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zero-bias全注册类argmax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BB0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当前模型全注册类classifier logits argmax</w:t>
            </w:r>
          </w:p>
        </w:tc>
      </w:tr>
      <w:tr w14:paraId="63FE8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019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主要风险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DCED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过度保护旧类，新类不注册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48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新类学得快，但旧类遗忘</w:t>
            </w:r>
          </w:p>
        </w:tc>
      </w:tr>
      <w:tr w14:paraId="290F6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4D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部署特征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813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结构复杂、容量增长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E30B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状态较紧凑，但仍需多轮训练</w:t>
            </w:r>
          </w:p>
        </w:tc>
      </w:tr>
      <w:bookmarkEnd w:id="10"/>
    </w:tbl>
    <w:p w14:paraId="4F303F71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4.5正式LEO信道逐配置结果</w:t>
      </w:r>
    </w:p>
    <w:p w14:paraId="08FEB689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4.5.1按K-shot与新类规模拆分的正式结果</w:t>
      </w:r>
    </w:p>
    <w:p w14:paraId="2EAD4923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按K-shot与新类数拆分，并在每个配置内按方法展开。旧类与新类query只用于冻结后评价；</w:t>
      </w:r>
    </w:p>
    <w:p w14:paraId="48DB935D">
      <w:pPr>
        <w:pStyle w:val="19"/>
        <w:keepNext/>
        <w:keepLines/>
        <w:spacing w:after="60"/>
        <w:rPr>
          <w:sz w:val="24"/>
          <w:szCs w:val="24"/>
          <w:lang w:eastAsia="zh-CN"/>
        </w:rPr>
      </w:pPr>
      <w:bookmarkStart w:id="11" w:name="PHASE2_METRIC_DEFINITIONS_V1_1"/>
      <w:r>
        <w:rPr>
          <w:b/>
          <w:bCs/>
          <w:color w:val="1F4E79"/>
          <w:sz w:val="21"/>
          <w:szCs w:val="21"/>
          <w:lang w:eastAsia="zh-CN"/>
        </w:rPr>
        <w:t>表中指标定义与判读</w:t>
      </w:r>
      <w:bookmarkEnd w:id="11"/>
    </w:p>
    <w:p w14:paraId="2AB133D9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2" w:name="PHASE2_METRIC_DEFINITIONS_V1_2"/>
      <w:r>
        <w:rPr>
          <w:sz w:val="21"/>
          <w:szCs w:val="21"/>
          <w:lang w:eastAsia="zh-CN"/>
        </w:rPr>
        <w:t>配置标题中的</w:t>
      </w:r>
      <m:oMath>
        <m:r>
          <m:rPr/>
          <w:rPr>
            <w:rFonts w:ascii="Cambria Math" w:hAnsi="Cambria Math"/>
            <w:lang w:eastAsia="zh-CN"/>
          </w:rPr>
          <m:t>K</m:t>
        </m:r>
      </m:oMath>
      <w:r>
        <w:rPr>
          <w:sz w:val="21"/>
          <w:szCs w:val="21"/>
          <w:lang w:eastAsia="zh-CN"/>
        </w:rPr>
        <w:t>表示每个新类可用的独立support样本数，“新类数”表示本次同时注册的新发射机类别数量。以下准确率和调和均值均在冻结模型的query上计算，query不参与训练或参数更新；准确率与调和均值按百分比（%）报告，遗忘量按百分点（percentage point, pp）判读。</w:t>
      </w:r>
      <w:bookmarkEnd w:id="12"/>
    </w:p>
    <w:p w14:paraId="6B1ED63C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Sup>
          <w:bookmarkStart w:id="13" w:name="PHASE2_METRIC_DEFINITIONS_V1_3"/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（注册后旧类准确率）：分子为正确识别的旧类query样本数，分母为旧类query总数。上标表示未执行目标域适应、但已完成新类注册。该指标衡量注册新类后模型保留原有发射机身份的能力，数值越大越好。</w:t>
      </w:r>
      <w:bookmarkEnd w:id="13"/>
    </w:p>
    <w:p w14:paraId="190DA3CD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4" w:name="PHASE2_METRIC_DEFINITIONS_V1_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已注册新类准确率）：分子为正确识别的新类query样本数，分母为新类query总数。本节表格省略状态上标，但统计状态同样为未执行目标域适应且已完成新类注册。该指标衡量少量support是否建立了可用的新发射机身份边界，数值越大越好；取0表示没有任何新类query被正确识别。</w:t>
      </w:r>
      <w:bookmarkEnd w:id="14"/>
    </w:p>
    <w:p w14:paraId="3B51A772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>
          <w:bookmarkStart w:id="15" w:name="PHASE2_METRIC_DEFINITIONS_V1_5"/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old,new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旧新类调和均值）：同时衡量旧类保留与新类注册，分母为两项准确率之和；当分母为0时，该指标按0计。任一侧准确率为0都会使调和均值为0，因此它比算术平均更能暴露“只保旧类”或“只学新类”的单侧失效，数值越大越好。</w:t>
      </w:r>
      <w:bookmarkEnd w:id="15"/>
    </w:p>
    <w:p w14:paraId="46918E31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6" w:name="PHASE2_METRIC_DEFINITIONS_V1_6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sz w:val="21"/>
          <w:szCs w:val="21"/>
          <w:lang w:eastAsia="zh-CN"/>
        </w:rPr>
        <w:t>（旧类遗忘量）：用新类注册前的旧类准确率减去注册后的旧类准确率。前一状态表示未执行域适应且尚未注册新类，后一状态表示未执行域适应但已经完成新类注册。表中由两个百分比数值直接相减，单位按百分点（pp）理解；正值表示旧类性能下降，0表示没有下降，负值表示注册后旧类性能反而提高，数值越小越好。</w:t>
      </w:r>
      <w:bookmarkEnd w:id="16"/>
    </w:p>
    <w:p w14:paraId="5908B61B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720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F0E83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C963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BF25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4D6B3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80FB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8C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019DA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CA5D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4488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E7DA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7C5D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0D22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076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0FB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E67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888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712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714F280F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2C7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0BE2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B13C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4211E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4D04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A666E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C9B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E845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7FC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2C1F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7092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6E56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1A9A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83C3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E1FF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05D1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D82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903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210D6002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9B34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8ED3E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2260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AF2A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CBFE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AA75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3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C40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9322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77.44%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DC4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25.65%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5A2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37.97%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061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10.02%</w:t>
            </w:r>
          </w:p>
        </w:tc>
      </w:tr>
    </w:tbl>
    <w:p w14:paraId="246ACF7B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5714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65ED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0BDE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D1834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5541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96E8E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D9D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309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C63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63.80%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C459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22.08%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79F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32.30%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FE0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23.67%</w:t>
            </w:r>
          </w:p>
        </w:tc>
      </w:tr>
    </w:tbl>
    <w:p w14:paraId="4D59D9F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F04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0BFD8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08DB6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52E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9133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31E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8E7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6B2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C5C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0.78%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7C7F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5.17%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7E5B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0.54%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801D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82.92%</w:t>
            </w:r>
          </w:p>
        </w:tc>
      </w:tr>
    </w:tbl>
    <w:p w14:paraId="50E6AADF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C41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60CD8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7A08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5F74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CBE1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4F5A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3CF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E29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DFC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58.73%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54A8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14.82%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9D3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23.43%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C850C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28.73%</w:t>
            </w:r>
          </w:p>
        </w:tc>
      </w:tr>
    </w:tbl>
    <w:p w14:paraId="3673935D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C72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93845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06E9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00B5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0236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B30F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D81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F57A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170B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CE8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4D96C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ECF3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6CF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957D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A93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8A0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C15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01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3B156EC8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0C4F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7D17D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C724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95E7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A9F66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5F0BA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676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4BF0D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2497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5A0C3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4531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50FA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33F4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3C94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6B2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C12F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106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42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20.69%</w:t>
            </w:r>
          </w:p>
        </w:tc>
      </w:tr>
    </w:tbl>
    <w:p w14:paraId="445DB0BC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3AD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5204BF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CF5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64E0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C79D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A633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C2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DDF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3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223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623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BBC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40.09%</w:t>
            </w:r>
          </w:p>
        </w:tc>
      </w:tr>
    </w:tbl>
    <w:p w14:paraId="1337249E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CAB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4746D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347D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7356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8A2C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8CD5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AA1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ED1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74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F432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A72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A07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42.78%</w:t>
            </w:r>
          </w:p>
        </w:tc>
      </w:tr>
    </w:tbl>
    <w:p w14:paraId="57E8FA4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FD5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D6B503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AFC8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7532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6D3C1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A7C24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11B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9069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3CF0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F0E5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35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6E3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75.37%</w:t>
            </w:r>
          </w:p>
        </w:tc>
      </w:tr>
    </w:tbl>
    <w:p w14:paraId="47ADB4D0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661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FE5E2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6F397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D4E2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BC43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929B7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4A47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A96C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649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A50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024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1B24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42.48%</w:t>
            </w:r>
          </w:p>
        </w:tc>
      </w:tr>
    </w:tbl>
    <w:p w14:paraId="25727347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4458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D3CFE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999B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EAD93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C2E1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0B55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0FF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7CC5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65E68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A0EE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2B8F4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4C0A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1814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385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97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60.76%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A7EF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96.53%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A53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72.69%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14D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26.71%</w:t>
            </w:r>
          </w:p>
        </w:tc>
      </w:tr>
    </w:tbl>
    <w:p w14:paraId="71E1DA42">
      <w:pPr>
        <w:keepNext/>
        <w:keepLines/>
        <w:pageBreakBefore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506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EF96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2E61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2F6D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C20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846AE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3A6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FB18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9221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D94B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34.04%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9FDC1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0.14%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CC535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83.62%</w:t>
            </w:r>
          </w:p>
        </w:tc>
      </w:tr>
      <w:tr w14:paraId="4482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176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326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48.96%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FD25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8F09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57.23%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6B32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38.51%</w:t>
            </w:r>
          </w:p>
        </w:tc>
      </w:tr>
    </w:tbl>
    <w:p w14:paraId="5818DBC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695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48922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FDB26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1ACC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3D165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F0A9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BD7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3CF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6B2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33.28%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2D8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61.31%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8B2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41.09%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466D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54.19%</w:t>
            </w:r>
          </w:p>
        </w:tc>
      </w:tr>
    </w:tbl>
    <w:p w14:paraId="75682EFE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85C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DFAA1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C990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B01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EAF4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7553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8AD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32B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C8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34.07%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BD7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41.36%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BA76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35.48%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C15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53.40%</w:t>
            </w:r>
          </w:p>
        </w:tc>
      </w:tr>
    </w:tbl>
    <w:p w14:paraId="26E04352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462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37AC8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A03E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44861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8092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E3E20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EF9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826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CEA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59.84%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B409C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5.64%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88C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9.96%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6162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23.86%</w:t>
            </w:r>
          </w:p>
        </w:tc>
      </w:tr>
    </w:tbl>
    <w:p w14:paraId="4FCA5BEC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 w14:paraId="5D8C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553EA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1F4E79"/>
                <w:sz w:val="18"/>
                <w:szCs w:val="24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0F00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661DD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3389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EDD18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50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AAB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B9B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36.66%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8F5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27.86%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E7C3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30.23%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FB6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50.81%</w:t>
            </w:r>
          </w:p>
        </w:tc>
      </w:tr>
    </w:tbl>
    <w:p w14:paraId="167990CB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4.5.2主要现象</w:t>
      </w:r>
    </w:p>
    <w:p w14:paraId="50B485ED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低K、少新类时存在零注册。</w:t>
      </w:r>
      <w:r>
        <w:rPr>
          <w:sz w:val="24"/>
          <w:szCs w:val="24"/>
          <w:lang w:eastAsia="zh-CN"/>
        </w:rPr>
        <w:t>CSIL在K=5/10且新类数为1或3时seen_new_acc为0；MoPC-HR在K=5或10、新类数为1时也为0。</w:t>
      </w:r>
    </w:p>
    <w:p w14:paraId="3882A832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MoPC-HR的可塑性更强，但会牺牲旧类。</w:t>
      </w:r>
      <w:r>
        <w:rPr>
          <w:sz w:val="24"/>
          <w:szCs w:val="24"/>
          <w:lang w:eastAsia="zh-CN"/>
        </w:rPr>
        <w:t>K=20、新类数1时seen_new_acc为96.53%，H_old_new为72.69%；与此同时，old_acc_after降至60.76%，forgetting为26.71个百分点。</w:t>
      </w:r>
    </w:p>
    <w:p w14:paraId="077B4A81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新类规模扩大后联合性能下降。</w:t>
      </w:r>
      <w:r>
        <w:rPr>
          <w:sz w:val="24"/>
          <w:szCs w:val="24"/>
          <w:lang w:eastAsia="zh-CN"/>
        </w:rPr>
        <w:t>MoPC-HR在K=20时，新类数从1增加到25，seen_new_acc从96.53%降至27.86%，old_acc_after也从60.76%降至36.66%。</w:t>
      </w:r>
    </w:p>
    <w:p w14:paraId="1FE5DD27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CSIL呈现明显的稳定性—可塑性极端。</w:t>
      </w:r>
      <w:r>
        <w:rPr>
          <w:sz w:val="24"/>
          <w:szCs w:val="24"/>
          <w:lang w:eastAsia="zh-CN"/>
        </w:rPr>
        <w:t>小规模时旧类几乎完全保留但新类不注册；部分较大规模或高K切片中，新类开始被学习，却伴随旧类显著下降。</w:t>
      </w:r>
    </w:p>
    <w:p w14:paraId="5061F40A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4.5.3ERTB-IDR与类增量方法的共同LEO切片对照</w:t>
      </w:r>
    </w:p>
    <w:p w14:paraId="58DBF96D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ERTB-IDR完成125/125个任务和375/375个LEO场景，失败数为0。以下五张配置表在K1/new20、K5/new20、K10/new5、K10/new10和K10/new20五个共同切片上，对照ERTB-IDR与CSIL、MoPC-HR官方流程的三场景平均结果。CSIL和MoPC-HR使用seed 713101–713105，ERTB-IDR使用713102–713106； </w:t>
      </w:r>
    </w:p>
    <w:p w14:paraId="09FCA39E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10BE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1D8FC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6"/>
                <w:szCs w:val="24"/>
              </w:rPr>
              <w:t>方法</w:t>
            </w:r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1CC0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r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9C7F9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D65D1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D90B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5D58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68B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538F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C7A6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68.144%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5111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44.033%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ACEBF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27.150%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E4D8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33.410%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6EB3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24.111pp</w:t>
            </w:r>
          </w:p>
        </w:tc>
      </w:tr>
      <w:tr w14:paraId="5557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58C0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FA19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2050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7547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0A70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5C30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0.000pp</w:t>
            </w:r>
          </w:p>
        </w:tc>
      </w:tr>
      <w:tr w14:paraId="5C4F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1504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6041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412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40.722%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893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1.363%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DEE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2.603%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C165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4.600pp</w:t>
            </w:r>
          </w:p>
        </w:tc>
      </w:tr>
    </w:tbl>
    <w:p w14:paraId="6BE06B49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B9D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80B0C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6"/>
                <w:szCs w:val="24"/>
              </w:rPr>
              <w:t>方法</w:t>
            </w:r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A937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r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7250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4424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E80B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DDDA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DD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AD5A6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31F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81.267%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2D854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63.711%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E1A2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58.883%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1D461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60.955%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5F17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17.556pp</w:t>
            </w:r>
          </w:p>
        </w:tc>
      </w:tr>
      <w:tr w14:paraId="7675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3870C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9F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461B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0.200%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85B6B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5.557%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F99B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0.316%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9F34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42.633pp</w:t>
            </w:r>
          </w:p>
        </w:tc>
      </w:tr>
      <w:tr w14:paraId="6DBB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BA1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A09C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C745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13.511%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20C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17.433%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DA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14.309%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CE9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31.811pp</w:t>
            </w:r>
          </w:p>
        </w:tc>
      </w:tr>
    </w:tbl>
    <w:p w14:paraId="5724EC00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3A75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EB16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6"/>
                <w:szCs w:val="24"/>
              </w:rPr>
              <w:t>方法</w:t>
            </w:r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8FB3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r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79257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E6B6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BBC0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B8BE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E71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864BF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5DBE3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815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76.189%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1C74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74.133%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6E52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74.803%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2EF4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9.922pp</w:t>
            </w:r>
          </w:p>
        </w:tc>
      </w:tr>
      <w:tr w14:paraId="6EA3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71405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7D08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C83E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0.689%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0C3AE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20.413%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3CFC6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1.264%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ABA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42.144pp</w:t>
            </w:r>
          </w:p>
        </w:tc>
      </w:tr>
      <w:tr w14:paraId="45BF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F8D2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4FE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9F94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9.322%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055C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49.547%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275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14.947%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22C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36.000pp</w:t>
            </w:r>
          </w:p>
        </w:tc>
      </w:tr>
    </w:tbl>
    <w:p w14:paraId="5976651C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66F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11DBA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6"/>
                <w:szCs w:val="24"/>
              </w:rPr>
              <w:t>方法</w:t>
            </w:r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498D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r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9588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567B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B9A8C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DDD4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F45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58FF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FD4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595E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72.533%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44378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66.353%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204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69.106%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0E8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13.578pp</w:t>
            </w:r>
          </w:p>
        </w:tc>
      </w:tr>
      <w:tr w14:paraId="4519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812A2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EFAA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5FFAE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859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10.460%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2A7A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E5FC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42.833pp</w:t>
            </w:r>
          </w:p>
        </w:tc>
      </w:tr>
      <w:tr w14:paraId="7C8D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4E42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812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92D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9.500%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D90D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32.900%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D4B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13.770%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DE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35.822pp</w:t>
            </w:r>
          </w:p>
        </w:tc>
      </w:tr>
    </w:tbl>
    <w:p w14:paraId="50B37744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7A77C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3565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1F4E79"/>
                <w:sz w:val="16"/>
                <w:szCs w:val="24"/>
              </w:rPr>
              <w:t>方法</w:t>
            </w:r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439A3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r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7F6D8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95CB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8774D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9F5C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E78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87F7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9F2BD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617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71.333%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050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68.150%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AB8D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69.555%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72E99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14.778pp</w:t>
            </w:r>
          </w:p>
        </w:tc>
      </w:tr>
      <w:tr w14:paraId="535B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638D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BED12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B224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38.222%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EFED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1.660%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28F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2.979%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6C9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4.611pp</w:t>
            </w:r>
          </w:p>
        </w:tc>
      </w:tr>
      <w:tr w14:paraId="4CC8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C85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B3E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847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7.611%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B922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25.187%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6C89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10.695%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E96B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37.711pp</w:t>
            </w:r>
          </w:p>
        </w:tc>
      </w:tr>
    </w:tbl>
    <w:p w14:paraId="5D945F3B">
      <w:pPr>
        <w:pStyle w:val="19"/>
        <w:rPr>
          <w:sz w:val="24"/>
          <w:szCs w:val="24"/>
          <w:lang w:eastAsia="zh-CN"/>
        </w:rPr>
      </w:pPr>
      <w:bookmarkStart w:id="17" w:name="X31943cb66b4f1a5bd38bc2ce323d836de6d2278"/>
    </w:p>
    <w:p w14:paraId="6F29C419">
      <w:pPr>
        <w:pStyle w:val="19"/>
        <w:rPr>
          <w:sz w:val="24"/>
          <w:szCs w:val="24"/>
          <w:lang w:eastAsia="zh-CN"/>
        </w:rPr>
      </w:pPr>
    </w:p>
    <w:p w14:paraId="4617487E">
      <w:pPr>
        <w:pStyle w:val="19"/>
        <w:rPr>
          <w:sz w:val="24"/>
          <w:szCs w:val="24"/>
          <w:lang w:eastAsia="zh-CN"/>
        </w:rPr>
      </w:pPr>
    </w:p>
    <w:p w14:paraId="0DC298D1">
      <w:pPr>
        <w:pStyle w:val="19"/>
        <w:rPr>
          <w:sz w:val="24"/>
          <w:szCs w:val="24"/>
          <w:lang w:eastAsia="zh-CN"/>
        </w:rPr>
      </w:pPr>
    </w:p>
    <w:p w14:paraId="078D288D">
      <w:pPr>
        <w:pStyle w:val="19"/>
        <w:rPr>
          <w:rFonts w:hint="eastAsia"/>
          <w:sz w:val="24"/>
          <w:szCs w:val="24"/>
          <w:lang w:eastAsia="zh-CN"/>
        </w:rPr>
      </w:pPr>
    </w:p>
    <w:bookmarkEnd w:id="6"/>
    <w:bookmarkEnd w:id="17"/>
    <w:p w14:paraId="0508F8DD">
      <w:pPr>
        <w:pStyle w:val="3"/>
        <w:rPr>
          <w:sz w:val="36"/>
          <w:szCs w:val="32"/>
          <w:lang w:eastAsia="zh-CN"/>
        </w:rPr>
      </w:pPr>
      <w:r>
        <w:rPr>
          <w:rFonts w:ascii="Times New Roman" w:hAnsi="Times New Roman" w:eastAsia="宋体" w:cs="Times New Roman"/>
          <w:sz w:val="36"/>
          <w:szCs w:val="32"/>
          <w:lang w:eastAsia="zh-CN"/>
        </w:rPr>
        <w:t>5.参考文献</w:t>
      </w:r>
    </w:p>
    <w:p w14:paraId="443FE318">
      <w:pPr>
        <w:rPr>
          <w:sz w:val="24"/>
          <w:szCs w:val="24"/>
        </w:rPr>
      </w:pPr>
      <w:r>
        <w:rPr>
          <w:sz w:val="24"/>
          <w:szCs w:val="24"/>
        </w:rPr>
        <w:t xml:space="preserve">[1] SNELL J, SWERSKY K, ZEMEL R S. Prototypical Networks for Few-shot Learning[C]//Advances in Neural Information Processing Systems 30. 2017. </w:t>
      </w:r>
      <w:r>
        <w:fldChar w:fldCharType="begin"/>
      </w:r>
      <w:r>
        <w:instrText xml:space="preserve"> HYPERLINK "https://papers.nips.cc/paper/6996-prototypical-networks-for-few-shot-learning" \h </w:instrText>
      </w:r>
      <w:r>
        <w:fldChar w:fldCharType="separate"/>
      </w:r>
      <w:r>
        <w:rPr>
          <w:sz w:val="24"/>
          <w:szCs w:val="24"/>
        </w:rPr>
        <w:t>https://papers.nips.cc/paper/6996-prototypical-networks-for-few-shot-learning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（IEEE是Institute of Electrical and Electronics Engineers，即电气电子工程师学会；DOI是Digital Object Identifier，即数字对象唯一标识符；参考文献类型标识[J]表示期刊论文，[C]表示会议论文）</w:t>
      </w:r>
    </w:p>
    <w:p w14:paraId="61F7DB05">
      <w:pPr>
        <w:pStyle w:val="19"/>
        <w:rPr>
          <w:sz w:val="24"/>
          <w:szCs w:val="24"/>
        </w:rPr>
      </w:pPr>
      <w:r>
        <w:rPr>
          <w:sz w:val="24"/>
          <w:szCs w:val="24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7C9A3DB5">
      <w:pPr>
        <w:pStyle w:val="19"/>
        <w:rPr>
          <w:sz w:val="24"/>
          <w:szCs w:val="24"/>
        </w:rPr>
      </w:pPr>
      <w:r>
        <w:rPr>
          <w:sz w:val="24"/>
          <w:szCs w:val="24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443E425D">
      <w:pPr>
        <w:pStyle w:val="19"/>
        <w:rPr>
          <w:sz w:val="24"/>
          <w:szCs w:val="24"/>
        </w:rPr>
      </w:pPr>
      <w:r>
        <w:rPr>
          <w:sz w:val="24"/>
          <w:szCs w:val="24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2384BC22">
      <w:pPr>
        <w:pStyle w:val="19"/>
        <w:rPr>
          <w:sz w:val="24"/>
          <w:szCs w:val="24"/>
        </w:rPr>
      </w:pPr>
      <w:r>
        <w:rPr>
          <w:sz w:val="24"/>
          <w:szCs w:val="24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80B04">
    <w:pPr>
      <w:pStyle w:val="2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F7BA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3487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2E62F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935C0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3464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BF0"/>
    <w:rsid w:val="002312FC"/>
    <w:rsid w:val="0023753D"/>
    <w:rsid w:val="00396905"/>
    <w:rsid w:val="00871946"/>
    <w:rsid w:val="009F5BF0"/>
    <w:rsid w:val="00B902FD"/>
    <w:rsid w:val="00BF68E6"/>
    <w:rsid w:val="00DC702A"/>
    <w:rsid w:val="00EA4432"/>
    <w:rsid w:val="00EF0C7E"/>
    <w:rsid w:val="2A5266D7"/>
    <w:rsid w:val="2FE013F4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页眉 字符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页脚 字符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正文文本 2 字符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正文文本 3 字符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qFormat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qFormat/>
    <w:uiPriority w:val="0"/>
    <w:pPr>
      <w:wordWrap w:val="0"/>
    </w:pPr>
  </w:style>
  <w:style w:type="character" w:customStyle="1" w:styleId="166">
    <w:name w:val="Keyword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qFormat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12436</Words>
  <Characters>21757</Characters>
  <Lines>1254</Lines>
  <Paragraphs>1314</Paragraphs>
  <TotalTime>40</TotalTime>
  <ScaleCrop>false</ScaleCrop>
  <LinksUpToDate>false</LinksUpToDate>
  <CharactersWithSpaces>22126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2026-08-17T08:55:52Z</dcterms:modified>
  <dc:subject>统一集合、域、状态、概率、prototype和损失记号</dc:subject>
  <dc:title>CVS-RFFI Phase2详细复现报告（符号统一版）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2052-12.1.0.28022</vt:lpwstr>
  </property>
  <property fmtid="{D5CDD505-2E9C-101B-9397-08002B2CF9AE}" pid="4" name="ICV">
    <vt:lpwstr>A967D93A6B5F4FDDBB02C945A65FE2EA_12</vt:lpwstr>
  </property>
</Properties>
</file>