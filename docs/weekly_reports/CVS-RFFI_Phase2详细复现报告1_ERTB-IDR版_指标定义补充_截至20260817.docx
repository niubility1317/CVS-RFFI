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A9EE" w14:textId="77777777" w:rsidR="009F5BF0" w:rsidRPr="00EA4432" w:rsidRDefault="00000000">
      <w:pPr>
        <w:pStyle w:val="1"/>
        <w:rPr>
          <w:sz w:val="36"/>
          <w:szCs w:val="32"/>
        </w:rPr>
      </w:pPr>
      <w:r w:rsidRPr="00EA4432">
        <w:rPr>
          <w:rFonts w:ascii="Times New Roman" w:eastAsia="宋体" w:hAnsi="Times New Roman" w:cs="Times New Roman"/>
          <w:sz w:val="36"/>
          <w:szCs w:val="32"/>
        </w:rPr>
        <w:t>1.</w:t>
      </w:r>
      <w:r w:rsidRPr="00EA4432">
        <w:rPr>
          <w:rFonts w:ascii="Times New Roman" w:eastAsia="宋体" w:hAnsi="Times New Roman" w:cs="Times New Roman"/>
          <w:sz w:val="36"/>
          <w:szCs w:val="32"/>
        </w:rPr>
        <w:t>核心概念与</w:t>
      </w:r>
      <w:r w:rsidRPr="00EA4432">
        <w:rPr>
          <w:rFonts w:ascii="Times New Roman" w:eastAsia="宋体" w:hAnsi="Times New Roman" w:cs="Times New Roman"/>
          <w:sz w:val="36"/>
          <w:szCs w:val="32"/>
        </w:rPr>
        <w:t>Phase2</w:t>
      </w:r>
      <w:r w:rsidRPr="00EA4432">
        <w:rPr>
          <w:rFonts w:ascii="Times New Roman" w:eastAsia="宋体" w:hAnsi="Times New Roman" w:cs="Times New Roman"/>
          <w:sz w:val="36"/>
          <w:szCs w:val="32"/>
        </w:rPr>
        <w:t>阶段定位</w:t>
      </w:r>
    </w:p>
    <w:p w14:paraId="0B000195" w14:textId="77777777" w:rsidR="009F5BF0" w:rsidRPr="00EA4432" w:rsidRDefault="00000000">
      <w:pPr>
        <w:keepNext/>
        <w:keepLines/>
        <w:spacing w:after="30"/>
        <w:rPr>
          <w:sz w:val="24"/>
          <w:szCs w:val="24"/>
        </w:rPr>
      </w:pPr>
      <w:proofErr w:type="spellStart"/>
      <w:r w:rsidRPr="00EA4432">
        <w:rPr>
          <w:b/>
          <w:color w:val="C00000"/>
          <w:sz w:val="24"/>
          <w:szCs w:val="24"/>
        </w:rPr>
        <w:t>项目名称：星地跨域少样本持续射频指纹识别（</w:t>
      </w:r>
      <w:r w:rsidRPr="00EA4432">
        <w:rPr>
          <w:b/>
          <w:color w:val="C00000"/>
          <w:sz w:val="24"/>
          <w:szCs w:val="24"/>
        </w:rPr>
        <w:t>Ground-to-Satellite</w:t>
      </w:r>
      <w:proofErr w:type="spellEnd"/>
      <w:r w:rsidRPr="00EA4432">
        <w:rPr>
          <w:b/>
          <w:color w:val="C00000"/>
          <w:sz w:val="24"/>
          <w:szCs w:val="24"/>
        </w:rPr>
        <w:t xml:space="preserve"> Cross-Domain Few-Shot Continual Radio-Frequency Fingerprint Identification, CVS-RFFI</w:t>
      </w:r>
      <w:r w:rsidRPr="00EA4432">
        <w:rPr>
          <w:b/>
          <w:color w:val="C00000"/>
          <w:sz w:val="24"/>
          <w:szCs w:val="24"/>
        </w:rPr>
        <w:t>）</w:t>
      </w:r>
    </w:p>
    <w:p w14:paraId="1A4956BF" w14:textId="77777777" w:rsidR="009F5BF0" w:rsidRPr="00EA4432" w:rsidRDefault="00000000">
      <w:pPr>
        <w:keepNext/>
        <w:keepLines/>
        <w:spacing w:after="30"/>
        <w:rPr>
          <w:sz w:val="24"/>
          <w:szCs w:val="24"/>
        </w:rPr>
      </w:pPr>
      <w:r w:rsidRPr="00EA4432">
        <w:rPr>
          <w:b/>
          <w:color w:val="C00000"/>
          <w:sz w:val="20"/>
          <w:szCs w:val="24"/>
        </w:rPr>
        <w:t>Phase1</w:t>
      </w:r>
      <w:r w:rsidRPr="00EA4432">
        <w:rPr>
          <w:b/>
          <w:color w:val="C00000"/>
          <w:sz w:val="20"/>
          <w:szCs w:val="24"/>
        </w:rPr>
        <w:t>方法：地面跨接收机域泛化射频指纹表征方法（</w:t>
      </w:r>
      <w:r w:rsidRPr="00EA4432">
        <w:rPr>
          <w:b/>
          <w:color w:val="C00000"/>
          <w:sz w:val="20"/>
          <w:szCs w:val="24"/>
        </w:rPr>
        <w:t>Ground-Based Cross-Receiver Domain-Generalized Radio-Frequency Fingerprint Representation Learning</w:t>
      </w:r>
      <w:r w:rsidRPr="00EA4432">
        <w:rPr>
          <w:b/>
          <w:color w:val="C00000"/>
          <w:sz w:val="20"/>
          <w:szCs w:val="24"/>
        </w:rPr>
        <w:t>）</w:t>
      </w:r>
    </w:p>
    <w:p w14:paraId="0A9197E9" w14:textId="77777777" w:rsidR="009F5BF0" w:rsidRPr="00EA4432" w:rsidRDefault="00000000">
      <w:pPr>
        <w:keepNext/>
        <w:keepLines/>
        <w:spacing w:after="30"/>
        <w:rPr>
          <w:sz w:val="24"/>
          <w:szCs w:val="24"/>
        </w:rPr>
      </w:pPr>
      <w:r w:rsidRPr="00EA4432">
        <w:rPr>
          <w:b/>
          <w:color w:val="C00000"/>
          <w:sz w:val="20"/>
          <w:szCs w:val="24"/>
        </w:rPr>
        <w:t>Phase2</w:t>
      </w:r>
      <w:r w:rsidRPr="00EA4432">
        <w:rPr>
          <w:b/>
          <w:color w:val="C00000"/>
          <w:sz w:val="20"/>
          <w:szCs w:val="24"/>
        </w:rPr>
        <w:t>方法：星载少样本域适应与新类增量注册方法（</w:t>
      </w:r>
      <w:r w:rsidRPr="00EA4432">
        <w:rPr>
          <w:b/>
          <w:color w:val="C00000"/>
          <w:sz w:val="20"/>
          <w:szCs w:val="24"/>
        </w:rPr>
        <w:t>Spaceborne Few-Shot Domain Adaptation and New-Class Incremental Registration for RFFI</w:t>
      </w:r>
      <w:r w:rsidRPr="00EA4432">
        <w:rPr>
          <w:b/>
          <w:color w:val="C00000"/>
          <w:sz w:val="20"/>
          <w:szCs w:val="24"/>
        </w:rPr>
        <w:t>）</w:t>
      </w:r>
    </w:p>
    <w:p w14:paraId="0E7D73CE" w14:textId="791DBDFA" w:rsidR="009F5BF0" w:rsidRPr="00EA4432" w:rsidRDefault="00000000">
      <w:pPr>
        <w:keepNext/>
        <w:keepLines/>
        <w:spacing w:after="30"/>
        <w:rPr>
          <w:sz w:val="24"/>
          <w:szCs w:val="24"/>
        </w:rPr>
      </w:pPr>
      <w:r w:rsidRPr="00EA4432">
        <w:rPr>
          <w:b/>
          <w:color w:val="C00000"/>
          <w:sz w:val="20"/>
          <w:szCs w:val="24"/>
        </w:rPr>
        <w:t>Phase2</w:t>
      </w:r>
      <w:r w:rsidRPr="00EA4432">
        <w:rPr>
          <w:b/>
          <w:color w:val="C00000"/>
          <w:sz w:val="20"/>
          <w:szCs w:val="24"/>
        </w:rPr>
        <w:t>对比方法：高效稳健任务均衡增量判别注册方法（</w:t>
      </w:r>
      <w:r w:rsidRPr="00EA4432">
        <w:rPr>
          <w:b/>
          <w:color w:val="C00000"/>
          <w:sz w:val="20"/>
          <w:szCs w:val="24"/>
        </w:rPr>
        <w:t>Efficient Robust Task-Balanced Incremental Discriminant Registration, ERTB-IDR</w:t>
      </w:r>
      <w:r w:rsidRPr="00EA4432">
        <w:rPr>
          <w:b/>
          <w:color w:val="C00000"/>
          <w:sz w:val="20"/>
          <w:szCs w:val="24"/>
        </w:rPr>
        <w:t>）</w:t>
      </w:r>
    </w:p>
    <w:p w14:paraId="7DD0551D" w14:textId="0D70B48A" w:rsidR="009F5BF0" w:rsidRPr="00EA4432" w:rsidRDefault="00000000">
      <w:pPr>
        <w:keepLines/>
        <w:rPr>
          <w:sz w:val="24"/>
          <w:szCs w:val="24"/>
        </w:rPr>
      </w:pPr>
      <w:r w:rsidRPr="00EA4432">
        <w:rPr>
          <w:b/>
          <w:color w:val="C00000"/>
          <w:szCs w:val="24"/>
        </w:rPr>
        <w:t>核心任务：</w:t>
      </w:r>
      <w:r w:rsidRPr="00EA4432">
        <w:rPr>
          <w:b/>
          <w:color w:val="C00000"/>
          <w:szCs w:val="24"/>
        </w:rPr>
        <w:t>Phase1</w:t>
      </w:r>
      <w:r w:rsidRPr="00EA4432">
        <w:rPr>
          <w:b/>
          <w:color w:val="C00000"/>
          <w:szCs w:val="24"/>
        </w:rPr>
        <w:t>学习跨接收机稳定表征；</w:t>
      </w:r>
      <w:r w:rsidRPr="00EA4432">
        <w:rPr>
          <w:b/>
          <w:color w:val="C00000"/>
          <w:szCs w:val="24"/>
        </w:rPr>
        <w:t>Phase2</w:t>
      </w:r>
      <w:r w:rsidRPr="00EA4432">
        <w:rPr>
          <w:b/>
          <w:color w:val="C00000"/>
          <w:szCs w:val="24"/>
        </w:rPr>
        <w:t>在</w:t>
      </w:r>
      <w:r w:rsidRPr="00EA4432">
        <w:rPr>
          <w:b/>
          <w:color w:val="C00000"/>
          <w:szCs w:val="24"/>
        </w:rPr>
        <w:t>LEO</w:t>
      </w:r>
      <w:r w:rsidRPr="00EA4432">
        <w:rPr>
          <w:b/>
          <w:color w:val="C00000"/>
          <w:szCs w:val="24"/>
        </w:rPr>
        <w:t>信道下使用少量</w:t>
      </w:r>
      <w:r w:rsidRPr="00EA4432">
        <w:rPr>
          <w:b/>
          <w:color w:val="C00000"/>
          <w:szCs w:val="24"/>
        </w:rPr>
        <w:t xml:space="preserve">target </w:t>
      </w:r>
      <w:proofErr w:type="spellStart"/>
      <w:r w:rsidRPr="00EA4432">
        <w:rPr>
          <w:b/>
          <w:color w:val="C00000"/>
          <w:szCs w:val="24"/>
        </w:rPr>
        <w:t>support</w:t>
      </w:r>
      <w:r w:rsidRPr="00EA4432">
        <w:rPr>
          <w:b/>
          <w:color w:val="C00000"/>
          <w:szCs w:val="24"/>
        </w:rPr>
        <w:t>，同时完成旧类域适应与新类增量注册</w:t>
      </w:r>
      <w:proofErr w:type="spellEnd"/>
      <w:r w:rsidRPr="00EA4432">
        <w:rPr>
          <w:b/>
          <w:color w:val="C00000"/>
          <w:szCs w:val="24"/>
        </w:rPr>
        <w:t>。</w:t>
      </w:r>
    </w:p>
    <w:p w14:paraId="3C5E2AFA" w14:textId="77777777" w:rsidR="009F5BF0" w:rsidRPr="00EA4432" w:rsidRDefault="00000000">
      <w:pPr>
        <w:pStyle w:val="21"/>
        <w:rPr>
          <w:sz w:val="28"/>
          <w:szCs w:val="28"/>
        </w:rPr>
      </w:pPr>
      <w:r w:rsidRPr="00EA4432">
        <w:rPr>
          <w:rFonts w:ascii="Times New Roman" w:eastAsia="宋体" w:hAnsi="Times New Roman" w:cs="Times New Roman"/>
          <w:sz w:val="28"/>
          <w:szCs w:val="28"/>
        </w:rPr>
        <w:t>1.1RFFI</w:t>
      </w:r>
      <w:r w:rsidRPr="00EA4432">
        <w:rPr>
          <w:rFonts w:ascii="Times New Roman" w:eastAsia="宋体" w:hAnsi="Times New Roman" w:cs="Times New Roman"/>
          <w:sz w:val="28"/>
          <w:szCs w:val="28"/>
        </w:rPr>
        <w:t>任务的三轴谱系</w:t>
      </w:r>
    </w:p>
    <w:p w14:paraId="03A392F7" w14:textId="794A0943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FSL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Few</w:t>
      </w:r>
      <w:proofErr w:type="spellEnd"/>
      <w:r w:rsidRPr="00EA4432">
        <w:rPr>
          <w:sz w:val="24"/>
          <w:szCs w:val="24"/>
        </w:rPr>
        <w:t xml:space="preserve">-Shot </w:t>
      </w:r>
      <w:proofErr w:type="spellStart"/>
      <w:r w:rsidRPr="00EA4432">
        <w:rPr>
          <w:sz w:val="24"/>
          <w:szCs w:val="24"/>
        </w:rPr>
        <w:t>Learning</w:t>
      </w:r>
      <w:r w:rsidRPr="00EA4432">
        <w:rPr>
          <w:sz w:val="24"/>
          <w:szCs w:val="24"/>
        </w:rPr>
        <w:t>，即少样本学习；</w:t>
      </w:r>
      <w:r w:rsidRPr="00EA4432">
        <w:rPr>
          <w:sz w:val="24"/>
          <w:szCs w:val="24"/>
        </w:rPr>
        <w:t>DA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Domain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Adaptation</w:t>
      </w:r>
      <w:r w:rsidRPr="00EA4432">
        <w:rPr>
          <w:sz w:val="24"/>
          <w:szCs w:val="24"/>
        </w:rPr>
        <w:t>，即域适应；</w:t>
      </w:r>
      <w:r w:rsidRPr="00EA4432">
        <w:rPr>
          <w:sz w:val="24"/>
          <w:szCs w:val="24"/>
        </w:rPr>
        <w:t>CIL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Class-Incremental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Learning</w:t>
      </w:r>
      <w:r w:rsidRPr="00EA4432">
        <w:rPr>
          <w:sz w:val="24"/>
          <w:szCs w:val="24"/>
        </w:rPr>
        <w:t>，即类增量学习；</w:t>
      </w:r>
      <w:r w:rsidRPr="00EA4432">
        <w:rPr>
          <w:sz w:val="24"/>
          <w:szCs w:val="24"/>
        </w:rPr>
        <w:t>FSCIL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Few-Shot</w:t>
      </w:r>
      <w:proofErr w:type="spellEnd"/>
      <w:r w:rsidRPr="00EA4432">
        <w:rPr>
          <w:sz w:val="24"/>
          <w:szCs w:val="24"/>
        </w:rPr>
        <w:t xml:space="preserve"> Class-Incremental </w:t>
      </w:r>
      <w:proofErr w:type="spellStart"/>
      <w:r w:rsidRPr="00EA4432">
        <w:rPr>
          <w:sz w:val="24"/>
          <w:szCs w:val="24"/>
        </w:rPr>
        <w:t>Learning</w:t>
      </w:r>
      <w:r w:rsidRPr="00EA4432">
        <w:rPr>
          <w:sz w:val="24"/>
          <w:szCs w:val="24"/>
        </w:rPr>
        <w:t>，即少样本类增量学习；</w:t>
      </w:r>
      <w:r w:rsidRPr="00EA4432">
        <w:rPr>
          <w:sz w:val="24"/>
          <w:szCs w:val="24"/>
        </w:rPr>
        <w:t>UDA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Unsupervised</w:t>
      </w:r>
      <w:proofErr w:type="spellEnd"/>
      <w:r w:rsidRPr="00EA4432">
        <w:rPr>
          <w:sz w:val="24"/>
          <w:szCs w:val="24"/>
        </w:rPr>
        <w:t xml:space="preserve"> Domain </w:t>
      </w:r>
      <w:proofErr w:type="spellStart"/>
      <w:r w:rsidRPr="00EA4432">
        <w:rPr>
          <w:sz w:val="24"/>
          <w:szCs w:val="24"/>
        </w:rPr>
        <w:t>Adaptation</w:t>
      </w:r>
      <w:r w:rsidRPr="00EA4432">
        <w:rPr>
          <w:sz w:val="24"/>
          <w:szCs w:val="24"/>
        </w:rPr>
        <w:t>，即无监督域适应</w:t>
      </w:r>
      <w:proofErr w:type="spellEnd"/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IQ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In-phase/Quadrature</w:t>
      </w:r>
      <w:r w:rsidRPr="00EA4432">
        <w:rPr>
          <w:sz w:val="24"/>
          <w:szCs w:val="24"/>
          <w:lang w:eastAsia="zh-CN"/>
        </w:rPr>
        <w:t>，即同相</w:t>
      </w:r>
      <w:r w:rsidRPr="00EA4432">
        <w:rPr>
          <w:sz w:val="24"/>
          <w:szCs w:val="24"/>
          <w:lang w:eastAsia="zh-CN"/>
        </w:rPr>
        <w:t>/</w:t>
      </w:r>
      <w:r w:rsidRPr="00EA4432">
        <w:rPr>
          <w:sz w:val="24"/>
          <w:szCs w:val="24"/>
          <w:lang w:eastAsia="zh-CN"/>
        </w:rPr>
        <w:t>正交基带采样；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Low Earth Orbit</w:t>
      </w:r>
      <w:r w:rsidRPr="00EA4432">
        <w:rPr>
          <w:sz w:val="24"/>
          <w:szCs w:val="24"/>
          <w:lang w:eastAsia="zh-CN"/>
        </w:rPr>
        <w:t>，即低地球轨道；</w:t>
      </w:r>
      <w:r w:rsidRPr="00EA4432">
        <w:rPr>
          <w:sz w:val="24"/>
          <w:szCs w:val="24"/>
          <w:lang w:eastAsia="zh-CN"/>
        </w:rPr>
        <w:t>TX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transmitter</w:t>
      </w:r>
      <w:r w:rsidRPr="00EA4432">
        <w:rPr>
          <w:sz w:val="24"/>
          <w:szCs w:val="24"/>
          <w:lang w:eastAsia="zh-CN"/>
        </w:rPr>
        <w:t>，即发射机；</w:t>
      </w:r>
      <w:r w:rsidRPr="00EA4432">
        <w:rPr>
          <w:sz w:val="24"/>
          <w:szCs w:val="24"/>
          <w:lang w:eastAsia="zh-CN"/>
        </w:rPr>
        <w:t>CVS-RFFI</w:t>
      </w:r>
      <w:r w:rsidRPr="00EA4432">
        <w:rPr>
          <w:sz w:val="24"/>
          <w:szCs w:val="24"/>
          <w:lang w:eastAsia="zh-CN"/>
        </w:rPr>
        <w:t>是本项目的名称，（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 w:rsidRPr="00EA4432">
        <w:rPr>
          <w:sz w:val="24"/>
          <w:szCs w:val="24"/>
          <w:lang w:eastAsia="zh-CN"/>
        </w:rPr>
        <w:t>表示发射机类别集合，物理上每个类别对应一台发射机身份；下标</w:t>
      </w:r>
      <m:oMath>
        <m:r>
          <w:rPr>
            <w:rFonts w:ascii="Cambria Math" w:hAnsi="Cambria Math"/>
            <w:sz w:val="24"/>
            <w:szCs w:val="24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w:rPr>
            <w:rFonts w:ascii="Cambria Math" w:hAnsi="Cambria Math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w:rPr>
            <w:rFonts w:ascii="Cambria Math" w:hAnsi="Cambria Math"/>
            <w:sz w:val="24"/>
            <w:szCs w:val="24"/>
            <w:lang w:eastAsia="zh-CN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w:rPr>
            <w:rFonts w:ascii="Cambria Math" w:hAnsi="Cambria Math"/>
            <w:sz w:val="24"/>
            <w:szCs w:val="24"/>
            <w:lang w:eastAsia="zh-CN"/>
          </w:rPr>
          <m:t>tgt</m:t>
        </m:r>
      </m:oMath>
      <w:r w:rsidRPr="00EA4432">
        <w:rPr>
          <w:sz w:val="24"/>
          <w:szCs w:val="24"/>
          <w:lang w:eastAsia="zh-CN"/>
        </w:rPr>
        <w:t>依次表示</w:t>
      </w:r>
      <w:r w:rsidRPr="00EA4432">
        <w:rPr>
          <w:sz w:val="24"/>
          <w:szCs w:val="24"/>
          <w:lang w:eastAsia="zh-CN"/>
        </w:rPr>
        <w:t>base</w:t>
      </w:r>
      <w:r w:rsidRPr="00EA4432">
        <w:rPr>
          <w:sz w:val="24"/>
          <w:szCs w:val="24"/>
          <w:lang w:eastAsia="zh-CN"/>
        </w:rPr>
        <w:t>（基类）、</w:t>
      </w:r>
      <w:r w:rsidRPr="00EA4432">
        <w:rPr>
          <w:sz w:val="24"/>
          <w:szCs w:val="24"/>
          <w:lang w:eastAsia="zh-CN"/>
        </w:rPr>
        <w:t>novel</w:t>
      </w:r>
      <w:r w:rsidRPr="00EA4432">
        <w:rPr>
          <w:sz w:val="24"/>
          <w:szCs w:val="24"/>
          <w:lang w:eastAsia="zh-CN"/>
        </w:rPr>
        <w:t>（新类）、</w:t>
      </w:r>
      <w:r w:rsidRPr="00EA4432">
        <w:rPr>
          <w:sz w:val="24"/>
          <w:szCs w:val="24"/>
          <w:lang w:eastAsia="zh-CN"/>
        </w:rPr>
        <w:t>source</w:t>
      </w:r>
      <w:r w:rsidRPr="00EA4432">
        <w:rPr>
          <w:sz w:val="24"/>
          <w:szCs w:val="24"/>
          <w:lang w:eastAsia="zh-CN"/>
        </w:rPr>
        <w:t>（源域）和</w:t>
      </w:r>
      <w:r w:rsidRPr="00EA4432">
        <w:rPr>
          <w:sz w:val="24"/>
          <w:szCs w:val="24"/>
          <w:lang w:eastAsia="zh-CN"/>
        </w:rPr>
        <w:t>target</w:t>
      </w:r>
      <w:r w:rsidRPr="00EA4432">
        <w:rPr>
          <w:sz w:val="24"/>
          <w:szCs w:val="24"/>
          <w:lang w:eastAsia="zh-CN"/>
        </w:rPr>
        <w:t>（目标域）。</w:t>
      </w:r>
      <m:oMath>
        <m:r>
          <w:rPr>
            <w:rFonts w:ascii="Cambria Math" w:hAnsi="Cambria Math"/>
            <w:sz w:val="24"/>
            <w:szCs w:val="24"/>
            <w:lang w:eastAsia="zh-CN"/>
          </w:rPr>
          <m:t>d</m:t>
        </m:r>
      </m:oMath>
      <w:r w:rsidRPr="00EA4432">
        <w:rPr>
          <w:sz w:val="24"/>
          <w:szCs w:val="24"/>
          <w:lang w:eastAsia="zh-CN"/>
        </w:rPr>
        <w:t>表示观测域，物理上由接收机链路、采集条件和信道共同决定；因此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≠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</m:sub>
        </m:sSub>
      </m:oMath>
      <w:r w:rsidRPr="00EA4432">
        <w:rPr>
          <w:sz w:val="24"/>
          <w:szCs w:val="24"/>
          <w:lang w:eastAsia="zh-CN"/>
        </w:rPr>
        <w:t>表示源接收机域与目标接收机域不同。</w:t>
      </w:r>
      <m:oMath>
        <m:r>
          <w:rPr>
            <w:rFonts w:ascii="Cambria Math" w:hAnsi="Cambria Math"/>
            <w:sz w:val="24"/>
            <w:szCs w:val="24"/>
            <w:lang w:eastAsia="zh-CN"/>
          </w:rPr>
          <m:t>t</m:t>
        </m:r>
      </m:oMath>
      <w:r w:rsidRPr="00EA4432">
        <w:rPr>
          <w:sz w:val="24"/>
          <w:szCs w:val="24"/>
        </w:rPr>
        <w:t>表示增量</w:t>
      </w:r>
      <w:proofErr w:type="spellStart"/>
      <w:r w:rsidRPr="00EA4432">
        <w:rPr>
          <w:sz w:val="24"/>
          <w:szCs w:val="24"/>
        </w:rPr>
        <w:t>session</w:t>
      </w:r>
      <w:r w:rsidRPr="00EA4432">
        <w:rPr>
          <w:sz w:val="24"/>
          <w:szCs w:val="24"/>
        </w:rPr>
        <w:t>序号</w:t>
      </w:r>
      <w:proofErr w:type="spellEnd"/>
      <w:r w:rsidRPr="00EA4432">
        <w:rPr>
          <w:sz w:val="24"/>
          <w:szCs w:val="24"/>
        </w:rPr>
        <w:t>，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</m:d>
          </m:sup>
        </m:sSup>
      </m:oMath>
      <w:r w:rsidRPr="00EA4432">
        <w:rPr>
          <w:sz w:val="24"/>
          <w:szCs w:val="24"/>
        </w:rPr>
        <w:t>表示截至</w:t>
      </w:r>
      <w:r w:rsidRPr="00EA4432">
        <w:rPr>
          <w:sz w:val="24"/>
          <w:szCs w:val="24"/>
        </w:rPr>
        <w:t xml:space="preserve">session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EA4432">
        <w:rPr>
          <w:sz w:val="24"/>
          <w:szCs w:val="24"/>
        </w:rPr>
        <w:t>已注册的全部类别，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unknown</m:t>
            </m:r>
          </m:sub>
        </m:sSub>
      </m:oMath>
      <w:r w:rsidRPr="00EA4432">
        <w:rPr>
          <w:sz w:val="24"/>
          <w:szCs w:val="24"/>
        </w:rPr>
        <w:t>表示尚未注册的发射机。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proofErr w:type="spellStart"/>
      <w:r w:rsidRPr="00EA4432">
        <w:rPr>
          <w:sz w:val="24"/>
          <w:szCs w:val="24"/>
        </w:rPr>
        <w:t>是每类互不重复的物理</w:t>
      </w:r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观测数</w:t>
      </w:r>
      <w:proofErr w:type="spellEnd"/>
      <w:r w:rsidRPr="00EA4432">
        <w:rPr>
          <w:sz w:val="24"/>
          <w:szCs w:val="24"/>
        </w:rPr>
        <w:t>；</w:t>
      </w:r>
    </w:p>
    <w:p w14:paraId="3549AE8D" w14:textId="77777777" w:rsidR="009F5BF0" w:rsidRPr="00EA4432" w:rsidRDefault="00000000">
      <w:pPr>
        <w:pStyle w:val="a8"/>
        <w:keepNext/>
        <w:jc w:val="center"/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表</w:t>
      </w:r>
      <w:r w:rsidRPr="00EA4432">
        <w:rPr>
          <w:b/>
          <w:bCs/>
          <w:sz w:val="24"/>
          <w:szCs w:val="24"/>
          <w:lang w:eastAsia="zh-CN"/>
        </w:rPr>
        <w:t>1 RFFI</w:t>
      </w:r>
      <w:r w:rsidRPr="00EA4432">
        <w:rPr>
          <w:b/>
          <w:bCs/>
          <w:sz w:val="24"/>
          <w:szCs w:val="24"/>
          <w:lang w:eastAsia="zh-CN"/>
        </w:rPr>
        <w:t>任务在类别轴、域轴和时间轴上的定位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591"/>
        <w:gridCol w:w="1497"/>
        <w:gridCol w:w="1029"/>
        <w:gridCol w:w="1497"/>
        <w:gridCol w:w="1684"/>
        <w:gridCol w:w="2062"/>
      </w:tblGrid>
      <w:tr w:rsidR="009F5BF0" w:rsidRPr="00EA4432" w14:paraId="10DD2FE7" w14:textId="77777777">
        <w:trPr>
          <w:cantSplit/>
          <w:tblHeader/>
        </w:trPr>
        <w:tc>
          <w:tcPr>
            <w:tcW w:w="1591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A202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FFFFFF"/>
                <w:sz w:val="18"/>
                <w:szCs w:val="24"/>
              </w:rPr>
              <w:t>任务类型</w:t>
            </w:r>
            <w:proofErr w:type="spellEnd"/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F61B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FFFFFF"/>
                <w:sz w:val="18"/>
                <w:szCs w:val="24"/>
              </w:rPr>
              <w:t>类别轴</w:t>
            </w:r>
            <w:proofErr w:type="spellEnd"/>
          </w:p>
        </w:tc>
        <w:tc>
          <w:tcPr>
            <w:tcW w:w="1029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4672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FFFFFF"/>
                <w:sz w:val="18"/>
                <w:szCs w:val="24"/>
              </w:rPr>
              <w:t>域轴</w:t>
            </w:r>
            <w:proofErr w:type="spellEnd"/>
          </w:p>
        </w:tc>
        <w:tc>
          <w:tcPr>
            <w:tcW w:w="1497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5E31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FFFFFF"/>
                <w:sz w:val="18"/>
                <w:szCs w:val="24"/>
              </w:rPr>
              <w:t>时间轴</w:t>
            </w:r>
            <w:proofErr w:type="spellEnd"/>
          </w:p>
        </w:tc>
        <w:tc>
          <w:tcPr>
            <w:tcW w:w="1684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5AB5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FFFFFF"/>
                <w:sz w:val="18"/>
                <w:szCs w:val="24"/>
              </w:rPr>
              <w:t>监督预算</w:t>
            </w:r>
            <w:proofErr w:type="spellEnd"/>
          </w:p>
        </w:tc>
        <w:tc>
          <w:tcPr>
            <w:tcW w:w="2062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C0FF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FFFFFF"/>
                <w:sz w:val="18"/>
                <w:szCs w:val="24"/>
              </w:rPr>
              <w:t>冻结后推理类别空间</w:t>
            </w:r>
            <w:proofErr w:type="spellEnd"/>
          </w:p>
        </w:tc>
      </w:tr>
      <w:tr w:rsidR="009F5BF0" w:rsidRPr="00EA4432" w14:paraId="5C4254E8" w14:textId="77777777">
        <w:trPr>
          <w:cantSplit/>
        </w:trPr>
        <w:tc>
          <w:tcPr>
            <w:tcW w:w="1591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37B1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18"/>
                <w:szCs w:val="24"/>
              </w:rPr>
              <w:t>标准</w:t>
            </w:r>
            <w:r w:rsidRPr="00EA4432">
              <w:rPr>
                <w:b/>
                <w:sz w:val="18"/>
                <w:szCs w:val="24"/>
              </w:rPr>
              <w:t>RFFI</w:t>
            </w:r>
            <w:proofErr w:type="spellEnd"/>
            <w:r w:rsidRPr="00EA4432">
              <w:rPr>
                <w:b/>
                <w:sz w:val="18"/>
                <w:szCs w:val="24"/>
              </w:rPr>
              <w:t>-FSL</w:t>
            </w:r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6412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F460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F070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episodic</w:t>
            </w:r>
            <w:r w:rsidRPr="00EA4432">
              <w:rPr>
                <w:sz w:val="18"/>
                <w:szCs w:val="24"/>
              </w:rPr>
              <w:t>；</w:t>
            </w:r>
            <w:r w:rsidRPr="00EA4432">
              <w:rPr>
                <w:sz w:val="18"/>
                <w:szCs w:val="24"/>
              </w:rPr>
              <w:t>episode</w:t>
            </w:r>
            <w:r w:rsidRPr="00EA4432">
              <w:rPr>
                <w:sz w:val="18"/>
                <w:szCs w:val="24"/>
              </w:rPr>
              <w:t>间不累积</w:t>
            </w:r>
            <w:proofErr w:type="spellEnd"/>
          </w:p>
        </w:tc>
        <w:tc>
          <w:tcPr>
            <w:tcW w:w="1684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CD0F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novel</w:t>
            </w:r>
            <w:r w:rsidRPr="00EA4432">
              <w:rPr>
                <w:sz w:val="18"/>
                <w:szCs w:val="24"/>
              </w:rPr>
              <w:t>类每类</w:t>
            </w:r>
            <w:proofErr w:type="spellEnd"/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 w:rsidRPr="00EA4432">
              <w:rPr>
                <w:sz w:val="18"/>
                <w:szCs w:val="24"/>
              </w:rPr>
              <w:t>个</w:t>
            </w:r>
            <w:r w:rsidRPr="00EA4432">
              <w:rPr>
                <w:sz w:val="18"/>
                <w:szCs w:val="24"/>
              </w:rPr>
              <w:t>support</w:t>
            </w:r>
          </w:p>
        </w:tc>
        <w:tc>
          <w:tcPr>
            <w:tcW w:w="2062" w:type="dxa"/>
            <w:shd w:val="clear" w:color="auto" w:fill="F7F7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9432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当前</w:t>
            </w:r>
            <w:r w:rsidRPr="00EA4432">
              <w:rPr>
                <w:sz w:val="18"/>
                <w:szCs w:val="24"/>
              </w:rPr>
              <w:t>episode</w:t>
            </w:r>
            <w:r w:rsidRPr="00EA4432">
              <w:rPr>
                <w:sz w:val="18"/>
                <w:szCs w:val="24"/>
              </w:rPr>
              <w:t>的</w:t>
            </w:r>
            <w:r w:rsidRPr="00EA4432">
              <w:rPr>
                <w:sz w:val="18"/>
                <w:szCs w:val="24"/>
              </w:rPr>
              <w:t>novel</w:t>
            </w:r>
            <w:r w:rsidRPr="00EA4432">
              <w:rPr>
                <w:sz w:val="18"/>
                <w:szCs w:val="24"/>
              </w:rPr>
              <w:t>类</w:t>
            </w:r>
            <w:proofErr w:type="spellEnd"/>
          </w:p>
        </w:tc>
      </w:tr>
      <w:tr w:rsidR="009F5BF0" w:rsidRPr="00EA4432" w14:paraId="316B7A6A" w14:textId="77777777"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0406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18"/>
                <w:szCs w:val="24"/>
              </w:rPr>
              <w:t>RFFI</w:t>
            </w:r>
            <w:r w:rsidRPr="00EA4432">
              <w:rPr>
                <w:b/>
                <w:sz w:val="18"/>
                <w:szCs w:val="24"/>
              </w:rPr>
              <w:t>域适应</w:t>
            </w:r>
            <w:proofErr w:type="spellEnd"/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31CB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0563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76FD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B57D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target</w:t>
            </w:r>
            <w:r w:rsidRPr="00EA4432">
              <w:rPr>
                <w:sz w:val="18"/>
                <w:szCs w:val="24"/>
              </w:rPr>
              <w:t>标签可为</w:t>
            </w:r>
            <w:r w:rsidRPr="00EA4432">
              <w:rPr>
                <w:sz w:val="18"/>
                <w:szCs w:val="24"/>
              </w:rPr>
              <w:t>0</w:t>
            </w:r>
            <w:r w:rsidRPr="00EA4432">
              <w:rPr>
                <w:sz w:val="18"/>
                <w:szCs w:val="24"/>
              </w:rPr>
              <w:t>、少量或充分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6865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与</w:t>
            </w:r>
            <w:r w:rsidRPr="00EA4432">
              <w:rPr>
                <w:sz w:val="18"/>
                <w:szCs w:val="24"/>
              </w:rPr>
              <w:t>source</w:t>
            </w:r>
            <w:r w:rsidRPr="00EA4432">
              <w:rPr>
                <w:sz w:val="18"/>
                <w:szCs w:val="24"/>
              </w:rPr>
              <w:t>相同的发射机集合</w:t>
            </w:r>
            <w:proofErr w:type="spellEnd"/>
          </w:p>
        </w:tc>
      </w:tr>
      <w:tr w:rsidR="009F5BF0" w:rsidRPr="00EA4432" w14:paraId="7036FA5E" w14:textId="77777777"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3F5B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b/>
                <w:color w:val="C00000"/>
                <w:sz w:val="18"/>
                <w:szCs w:val="24"/>
                <w:lang w:eastAsia="zh-CN"/>
              </w:rPr>
              <w:t>RFFI</w:t>
            </w:r>
            <w:r w:rsidRPr="00EA4432">
              <w:rPr>
                <w:b/>
                <w:color w:val="C00000"/>
                <w:sz w:val="18"/>
                <w:szCs w:val="24"/>
                <w:lang w:eastAsia="zh-CN"/>
              </w:rPr>
              <w:t>少样本域适应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5888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</m:sub>
                </m:sSub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C46FB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F0FA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单次迁移；类别不扩展</w:t>
            </w:r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7844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每个已知类</w:t>
            </w:r>
            <w:proofErr w:type="spellEnd"/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 w:rsidRPr="00EA4432">
              <w:rPr>
                <w:sz w:val="18"/>
                <w:szCs w:val="24"/>
              </w:rPr>
              <w:t>个</w:t>
            </w:r>
            <w:r w:rsidRPr="00EA4432">
              <w:rPr>
                <w:sz w:val="18"/>
                <w:szCs w:val="24"/>
              </w:rPr>
              <w:t>target 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9999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与</w:t>
            </w:r>
            <w:r w:rsidRPr="00EA4432">
              <w:rPr>
                <w:sz w:val="18"/>
                <w:szCs w:val="24"/>
              </w:rPr>
              <w:t>source</w:t>
            </w:r>
            <w:r w:rsidRPr="00EA4432">
              <w:rPr>
                <w:sz w:val="18"/>
                <w:szCs w:val="24"/>
              </w:rPr>
              <w:t>相同的发射机集合</w:t>
            </w:r>
            <w:proofErr w:type="spellEnd"/>
          </w:p>
        </w:tc>
      </w:tr>
      <w:tr w:rsidR="009F5BF0" w:rsidRPr="00EA4432" w14:paraId="7CCB85FA" w14:textId="77777777">
        <w:trPr>
          <w:cantSplit/>
        </w:trPr>
        <w:tc>
          <w:tcPr>
            <w:tcW w:w="1591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FDC4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18"/>
                <w:szCs w:val="24"/>
              </w:rPr>
              <w:t>跨域</w:t>
            </w:r>
            <w:r w:rsidRPr="00EA4432">
              <w:rPr>
                <w:b/>
                <w:sz w:val="18"/>
                <w:szCs w:val="24"/>
              </w:rPr>
              <w:t>RFFI</w:t>
            </w:r>
            <w:proofErr w:type="spellEnd"/>
            <w:r w:rsidRPr="00EA4432">
              <w:rPr>
                <w:b/>
                <w:sz w:val="18"/>
                <w:szCs w:val="24"/>
              </w:rPr>
              <w:t>-FSL</w:t>
            </w:r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2CB5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F94E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F787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episodic</w:t>
            </w:r>
            <w:r w:rsidRPr="00EA4432">
              <w:rPr>
                <w:sz w:val="18"/>
                <w:szCs w:val="24"/>
              </w:rPr>
              <w:t>；通常不持久化</w:t>
            </w:r>
            <w:proofErr w:type="spellEnd"/>
          </w:p>
        </w:tc>
        <w:tc>
          <w:tcPr>
            <w:tcW w:w="1684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E642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 xml:space="preserve">target </w:t>
            </w:r>
            <w:proofErr w:type="spellStart"/>
            <w:r w:rsidRPr="00EA4432">
              <w:rPr>
                <w:sz w:val="18"/>
                <w:szCs w:val="24"/>
              </w:rPr>
              <w:t>novel</w:t>
            </w:r>
            <w:r w:rsidRPr="00EA4432">
              <w:rPr>
                <w:sz w:val="18"/>
                <w:szCs w:val="24"/>
              </w:rPr>
              <w:t>类每类</w:t>
            </w:r>
            <w:proofErr w:type="spellEnd"/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 w:rsidRPr="00EA4432">
              <w:rPr>
                <w:sz w:val="18"/>
                <w:szCs w:val="24"/>
              </w:rPr>
              <w:t>个</w:t>
            </w:r>
            <w:r w:rsidRPr="00EA4432">
              <w:rPr>
                <w:sz w:val="18"/>
                <w:szCs w:val="24"/>
              </w:rPr>
              <w:t>support</w:t>
            </w:r>
          </w:p>
        </w:tc>
        <w:tc>
          <w:tcPr>
            <w:tcW w:w="2062" w:type="dxa"/>
            <w:shd w:val="clear" w:color="auto" w:fill="EA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5C32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标准</w:t>
            </w:r>
            <w:r w:rsidRPr="00EA4432">
              <w:rPr>
                <w:sz w:val="18"/>
                <w:szCs w:val="24"/>
                <w:lang w:eastAsia="zh-CN"/>
              </w:rPr>
              <w:t>FSL</w:t>
            </w:r>
            <w:r w:rsidRPr="00EA4432">
              <w:rPr>
                <w:sz w:val="18"/>
                <w:szCs w:val="24"/>
                <w:lang w:eastAsia="zh-CN"/>
              </w:rPr>
              <w:t>为</w:t>
            </w:r>
            <w:r w:rsidRPr="00EA4432">
              <w:rPr>
                <w:sz w:val="18"/>
                <w:szCs w:val="24"/>
                <w:lang w:eastAsia="zh-CN"/>
              </w:rPr>
              <w:t>novel</w:t>
            </w:r>
            <w:r w:rsidRPr="00EA4432">
              <w:rPr>
                <w:sz w:val="18"/>
                <w:szCs w:val="24"/>
                <w:lang w:eastAsia="zh-CN"/>
              </w:rPr>
              <w:t>类；</w:t>
            </w:r>
          </w:p>
        </w:tc>
      </w:tr>
      <w:tr w:rsidR="009F5BF0" w:rsidRPr="00EA4432" w14:paraId="2E794906" w14:textId="77777777"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FC2A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b/>
                <w:sz w:val="18"/>
                <w:szCs w:val="24"/>
              </w:rPr>
              <w:lastRenderedPageBreak/>
              <w:t>RFFI-CIL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A693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41F5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通常</w:t>
            </w:r>
            <w:proofErr w:type="spellEnd"/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2AF2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session</w:t>
            </w:r>
            <w:r w:rsidRPr="00EA4432">
              <w:rPr>
                <w:sz w:val="18"/>
                <w:szCs w:val="24"/>
              </w:rPr>
              <w:t>顺序到达；状态持续保存</w:t>
            </w:r>
            <w:proofErr w:type="spellEnd"/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682F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新增类标签数量不限定为少样本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B647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全部累计已注册类</w:t>
            </w:r>
            <w:proofErr w:type="spellEnd"/>
          </w:p>
        </w:tc>
      </w:tr>
      <w:tr w:rsidR="009F5BF0" w:rsidRPr="00EA4432" w14:paraId="31B20C85" w14:textId="77777777"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33C5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b/>
                <w:sz w:val="18"/>
                <w:szCs w:val="24"/>
              </w:rPr>
              <w:t>RFFI-FSCIL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E317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D73A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通常</w:t>
            </w:r>
            <w:proofErr w:type="spellEnd"/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9E4F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session</w:t>
            </w:r>
            <w:r w:rsidRPr="00EA4432">
              <w:rPr>
                <w:sz w:val="18"/>
                <w:szCs w:val="24"/>
              </w:rPr>
              <w:t>顺序到达；状态持续保存</w:t>
            </w:r>
            <w:proofErr w:type="spellEnd"/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2C7B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每个增量新类</w:t>
            </w:r>
            <w:proofErr w:type="spellEnd"/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 w:rsidRPr="00EA4432">
              <w:rPr>
                <w:sz w:val="18"/>
                <w:szCs w:val="24"/>
              </w:rPr>
              <w:t>个</w:t>
            </w:r>
            <w:r w:rsidRPr="00EA4432">
              <w:rPr>
                <w:sz w:val="18"/>
                <w:szCs w:val="24"/>
              </w:rPr>
              <w:t>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41FB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全部累计已注册类</w:t>
            </w:r>
            <w:proofErr w:type="spellEnd"/>
          </w:p>
        </w:tc>
      </w:tr>
      <w:tr w:rsidR="009F5BF0" w:rsidRPr="00EA4432" w14:paraId="60420F4C" w14:textId="77777777"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71E2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C00000"/>
                <w:sz w:val="18"/>
                <w:szCs w:val="24"/>
              </w:rPr>
              <w:t>跨域</w:t>
            </w:r>
            <w:r w:rsidRPr="00EA4432">
              <w:rPr>
                <w:b/>
                <w:color w:val="C00000"/>
                <w:sz w:val="18"/>
                <w:szCs w:val="24"/>
              </w:rPr>
              <w:t>RFFI</w:t>
            </w:r>
            <w:proofErr w:type="spellEnd"/>
            <w:r w:rsidRPr="00EA4432">
              <w:rPr>
                <w:b/>
                <w:color w:val="C00000"/>
                <w:sz w:val="18"/>
                <w:szCs w:val="24"/>
              </w:rPr>
              <w:t>-FSCIL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CEE8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8610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F202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session</w:t>
            </w:r>
            <w:r w:rsidRPr="00EA4432">
              <w:rPr>
                <w:sz w:val="18"/>
                <w:szCs w:val="24"/>
              </w:rPr>
              <w:t>顺序到达；状态持续保存</w:t>
            </w:r>
            <w:proofErr w:type="spellEnd"/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19DD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target</w:t>
            </w:r>
            <w:r w:rsidRPr="00EA4432">
              <w:rPr>
                <w:sz w:val="18"/>
                <w:szCs w:val="24"/>
              </w:rPr>
              <w:t>新类每类</w:t>
            </w:r>
            <w:proofErr w:type="spellEnd"/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 w:rsidRPr="00EA4432">
              <w:rPr>
                <w:sz w:val="18"/>
                <w:szCs w:val="24"/>
              </w:rPr>
              <w:t>个</w:t>
            </w:r>
            <w:r w:rsidRPr="00EA4432">
              <w:rPr>
                <w:sz w:val="18"/>
                <w:szCs w:val="24"/>
              </w:rPr>
              <w:t>support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0E58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全部累计已注册旧类与新类</w:t>
            </w:r>
          </w:p>
        </w:tc>
      </w:tr>
      <w:tr w:rsidR="009F5BF0" w:rsidRPr="00EA4432" w14:paraId="395F708B" w14:textId="77777777">
        <w:trPr>
          <w:cantSplit/>
        </w:trPr>
        <w:tc>
          <w:tcPr>
            <w:tcW w:w="1591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1AF0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18"/>
                <w:szCs w:val="24"/>
              </w:rPr>
              <w:t>开放世界跨域</w:t>
            </w:r>
            <w:r w:rsidRPr="00EA4432">
              <w:rPr>
                <w:b/>
                <w:sz w:val="18"/>
                <w:szCs w:val="24"/>
              </w:rPr>
              <w:t>RFFI-FSCIL</w:t>
            </w:r>
            <w:r w:rsidRPr="00EA4432">
              <w:rPr>
                <w:b/>
                <w:sz w:val="18"/>
                <w:szCs w:val="24"/>
              </w:rPr>
              <w:t>（扩展</w:t>
            </w:r>
            <w:proofErr w:type="spellEnd"/>
            <w:r w:rsidRPr="00EA4432">
              <w:rPr>
                <w:b/>
                <w:sz w:val="18"/>
                <w:szCs w:val="24"/>
              </w:rPr>
              <w:t>）</w:t>
            </w:r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45FE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类别增长且存在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unknown</m:t>
                  </m:r>
                </m:sub>
              </m:sSub>
            </m:oMath>
          </w:p>
        </w:tc>
        <w:tc>
          <w:tcPr>
            <w:tcW w:w="1029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0223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域随部署阶段变化</w:t>
            </w:r>
            <w:proofErr w:type="spellEnd"/>
          </w:p>
        </w:tc>
        <w:tc>
          <w:tcPr>
            <w:tcW w:w="1497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BE91F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注册与拒识顺序执行；状态持续保存</w:t>
            </w:r>
          </w:p>
        </w:tc>
        <w:tc>
          <w:tcPr>
            <w:tcW w:w="1684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3A59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已注册新类为</w:t>
            </w:r>
            <w:r w:rsidRPr="00EA4432">
              <w:rPr>
                <w:sz w:val="18"/>
                <w:szCs w:val="24"/>
                <w:lang w:eastAsia="zh-CN"/>
              </w:rPr>
              <w:t>K-shot</w:t>
            </w:r>
            <w:r w:rsidRPr="00EA4432">
              <w:rPr>
                <w:sz w:val="18"/>
                <w:szCs w:val="24"/>
                <w:lang w:eastAsia="zh-CN"/>
              </w:rPr>
              <w:t>；</w:t>
            </w:r>
            <w:r w:rsidRPr="00EA4432">
              <w:rPr>
                <w:sz w:val="18"/>
                <w:szCs w:val="24"/>
                <w:lang w:eastAsia="zh-CN"/>
              </w:rPr>
              <w:t>unknown</w:t>
            </w:r>
            <w:r w:rsidRPr="00EA4432">
              <w:rPr>
                <w:sz w:val="18"/>
                <w:szCs w:val="24"/>
                <w:lang w:eastAsia="zh-CN"/>
              </w:rPr>
              <w:t>无标签</w:t>
            </w:r>
          </w:p>
        </w:tc>
        <w:tc>
          <w:tcPr>
            <w:tcW w:w="2062" w:type="dxa"/>
            <w:shd w:val="clear" w:color="auto" w:fill="FDF2E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3CC4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18"/>
                <w:szCs w:val="24"/>
                <w:lang w:eastAsia="zh-CN"/>
              </w:rPr>
              <w:t>已注册旧类与新类，并拒识未注册</w:t>
            </w:r>
            <w:r w:rsidRPr="00EA4432">
              <w:rPr>
                <w:sz w:val="18"/>
                <w:szCs w:val="24"/>
                <w:lang w:eastAsia="zh-CN"/>
              </w:rPr>
              <w:t>unknown</w:t>
            </w:r>
          </w:p>
        </w:tc>
      </w:tr>
    </w:tbl>
    <w:p w14:paraId="1D6D4E4E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b/>
          <w:bCs/>
          <w:color w:val="C00000"/>
          <w:sz w:val="24"/>
          <w:szCs w:val="24"/>
        </w:rPr>
        <w:t>CVS</w:t>
      </w:r>
      <w:r w:rsidRPr="00EA4432">
        <w:rPr>
          <w:b/>
          <w:bCs/>
          <w:color w:val="C00000"/>
          <w:sz w:val="24"/>
          <w:szCs w:val="24"/>
        </w:rPr>
        <w:t>阶段定位：</w:t>
      </w:r>
      <w:r w:rsidRPr="00EA4432">
        <w:rPr>
          <w:b/>
          <w:bCs/>
          <w:color w:val="C00000"/>
          <w:sz w:val="24"/>
          <w:szCs w:val="24"/>
        </w:rPr>
        <w:t>Stage2-A</w:t>
      </w:r>
      <w:r w:rsidRPr="00EA4432">
        <w:rPr>
          <w:b/>
          <w:bCs/>
          <w:color w:val="C00000"/>
          <w:sz w:val="24"/>
          <w:szCs w:val="24"/>
        </w:rPr>
        <w:t>是零标签</w:t>
      </w:r>
      <w:r w:rsidRPr="00EA4432">
        <w:rPr>
          <w:b/>
          <w:bCs/>
          <w:color w:val="C00000"/>
          <w:sz w:val="24"/>
          <w:szCs w:val="24"/>
        </w:rPr>
        <w:t>target</w:t>
      </w:r>
      <w:r w:rsidRPr="00EA4432">
        <w:rPr>
          <w:b/>
          <w:bCs/>
          <w:color w:val="C00000"/>
          <w:sz w:val="24"/>
          <w:szCs w:val="24"/>
        </w:rPr>
        <w:t>迁移参考；</w:t>
      </w:r>
      <w:r w:rsidRPr="00EA4432">
        <w:rPr>
          <w:b/>
          <w:bCs/>
          <w:color w:val="C00000"/>
          <w:sz w:val="24"/>
          <w:szCs w:val="24"/>
        </w:rPr>
        <w:t>Stage2-B</w:t>
      </w:r>
      <w:r w:rsidRPr="00EA4432">
        <w:rPr>
          <w:b/>
          <w:bCs/>
          <w:color w:val="C00000"/>
          <w:sz w:val="24"/>
          <w:szCs w:val="24"/>
        </w:rPr>
        <w:t>对应</w:t>
      </w:r>
      <w:r w:rsidRPr="00EA4432">
        <w:rPr>
          <w:b/>
          <w:bCs/>
          <w:color w:val="C00000"/>
          <w:sz w:val="24"/>
          <w:szCs w:val="24"/>
        </w:rPr>
        <w:t>RFFI</w:t>
      </w:r>
      <w:r w:rsidRPr="00EA4432">
        <w:rPr>
          <w:b/>
          <w:bCs/>
          <w:color w:val="C00000"/>
          <w:sz w:val="24"/>
          <w:szCs w:val="24"/>
        </w:rPr>
        <w:t>少样本监督域适应；</w:t>
      </w:r>
      <w:r w:rsidRPr="00EA4432">
        <w:rPr>
          <w:b/>
          <w:bCs/>
          <w:color w:val="C00000"/>
          <w:sz w:val="24"/>
          <w:szCs w:val="24"/>
        </w:rPr>
        <w:t>Stage2-C</w:t>
      </w:r>
      <w:r w:rsidRPr="00EA4432">
        <w:rPr>
          <w:b/>
          <w:bCs/>
          <w:color w:val="C00000"/>
          <w:sz w:val="24"/>
          <w:szCs w:val="24"/>
        </w:rPr>
        <w:t>在同一</w:t>
      </w:r>
      <w:r w:rsidRPr="00EA4432">
        <w:rPr>
          <w:b/>
          <w:bCs/>
          <w:color w:val="C00000"/>
          <w:sz w:val="24"/>
          <w:szCs w:val="24"/>
        </w:rPr>
        <w:t>row</w:t>
      </w:r>
      <w:r w:rsidRPr="00EA4432">
        <w:rPr>
          <w:b/>
          <w:bCs/>
          <w:color w:val="C00000"/>
          <w:sz w:val="24"/>
          <w:szCs w:val="24"/>
        </w:rPr>
        <w:t>中提供旧类与新类</w:t>
      </w:r>
      <w:r w:rsidRPr="00EA4432">
        <w:rPr>
          <w:b/>
          <w:bCs/>
          <w:color w:val="C00000"/>
          <w:sz w:val="24"/>
          <w:szCs w:val="24"/>
        </w:rPr>
        <w:t xml:space="preserve">K-shot target </w:t>
      </w:r>
      <w:proofErr w:type="spellStart"/>
      <w:r w:rsidRPr="00EA4432">
        <w:rPr>
          <w:b/>
          <w:bCs/>
          <w:color w:val="C00000"/>
          <w:sz w:val="24"/>
          <w:szCs w:val="24"/>
        </w:rPr>
        <w:t>support</w:t>
      </w:r>
      <w:r w:rsidRPr="00EA4432">
        <w:rPr>
          <w:b/>
          <w:bCs/>
          <w:color w:val="C00000"/>
          <w:sz w:val="24"/>
          <w:szCs w:val="24"/>
        </w:rPr>
        <w:t>，对应跨域单步</w:t>
      </w:r>
      <w:r w:rsidRPr="00EA4432">
        <w:rPr>
          <w:b/>
          <w:bCs/>
          <w:color w:val="C00000"/>
          <w:sz w:val="24"/>
          <w:szCs w:val="24"/>
        </w:rPr>
        <w:t>FSCIL</w:t>
      </w:r>
      <w:r w:rsidRPr="00EA4432">
        <w:rPr>
          <w:b/>
          <w:bCs/>
          <w:color w:val="C00000"/>
          <w:sz w:val="24"/>
          <w:szCs w:val="24"/>
        </w:rPr>
        <w:t>与新类注册，连续执行多个增量</w:t>
      </w:r>
      <w:r w:rsidRPr="00EA4432">
        <w:rPr>
          <w:b/>
          <w:bCs/>
          <w:color w:val="C00000"/>
          <w:sz w:val="24"/>
          <w:szCs w:val="24"/>
        </w:rPr>
        <w:t>session</w:t>
      </w:r>
      <w:r w:rsidRPr="00EA4432">
        <w:rPr>
          <w:b/>
          <w:bCs/>
          <w:color w:val="C00000"/>
          <w:sz w:val="24"/>
          <w:szCs w:val="24"/>
        </w:rPr>
        <w:t>后才构成完整</w:t>
      </w:r>
      <w:r w:rsidRPr="00EA4432">
        <w:rPr>
          <w:b/>
          <w:bCs/>
          <w:color w:val="C00000"/>
          <w:sz w:val="24"/>
          <w:szCs w:val="24"/>
        </w:rPr>
        <w:t>FSCIL</w:t>
      </w:r>
      <w:proofErr w:type="spellEnd"/>
      <w:r w:rsidRPr="00EA4432">
        <w:rPr>
          <w:rFonts w:hint="eastAsia"/>
          <w:b/>
          <w:bCs/>
          <w:color w:val="C00000"/>
          <w:sz w:val="24"/>
          <w:szCs w:val="24"/>
          <w:lang w:eastAsia="zh-CN"/>
        </w:rPr>
        <w:t>。</w:t>
      </w:r>
    </w:p>
    <w:p w14:paraId="0561B698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1.2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少样本学习的定义</w:t>
      </w:r>
    </w:p>
    <w:p w14:paraId="10A697CC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少样本学习是指模型已经从</w:t>
      </w:r>
      <w:r w:rsidRPr="00EA4432">
        <w:rPr>
          <w:sz w:val="24"/>
          <w:szCs w:val="24"/>
          <w:lang w:eastAsia="zh-CN"/>
        </w:rPr>
        <w:t>base</w:t>
      </w:r>
      <w:r w:rsidRPr="00EA4432">
        <w:rPr>
          <w:sz w:val="24"/>
          <w:szCs w:val="24"/>
          <w:lang w:eastAsia="zh-CN"/>
        </w:rPr>
        <w:t>数据或预训练状态中获得先验，在目标任务每类只有少量带标签样本时，仍能泛化到未参与适配的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。</w:t>
      </w:r>
    </w:p>
    <w:p w14:paraId="621A37E3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  <w:lang w:eastAsia="zh-CN"/>
        </w:rPr>
        <w:t>一次</w:t>
      </w:r>
      <m:oMath>
        <m:r>
          <w:rPr>
            <w:rFonts w:ascii="Cambria Math" w:hAnsi="Cambria Math"/>
            <w:sz w:val="24"/>
            <w:szCs w:val="24"/>
            <w:lang w:eastAsia="zh-CN"/>
          </w:rPr>
          <m:t>N</m:t>
        </m:r>
      </m:oMath>
      <w:r w:rsidRPr="00EA4432">
        <w:rPr>
          <w:sz w:val="24"/>
          <w:szCs w:val="24"/>
          <w:lang w:eastAsia="zh-CN"/>
        </w:rPr>
        <w:t xml:space="preserve">-way </w:t>
      </w:r>
      <m:oMath>
        <m:r>
          <w:rPr>
            <w:rFonts w:ascii="Cambria Math" w:hAnsi="Cambria Math"/>
            <w:sz w:val="24"/>
            <w:szCs w:val="24"/>
            <w:lang w:eastAsia="zh-CN"/>
          </w:rPr>
          <m:t>K</m:t>
        </m:r>
      </m:oMath>
      <w:r w:rsidRPr="00EA4432">
        <w:rPr>
          <w:sz w:val="24"/>
          <w:szCs w:val="24"/>
          <w:lang w:eastAsia="zh-CN"/>
        </w:rPr>
        <w:t>-shot</w:t>
      </w:r>
      <w:r w:rsidRPr="00EA4432">
        <w:rPr>
          <w:sz w:val="24"/>
          <w:szCs w:val="24"/>
          <w:lang w:eastAsia="zh-CN"/>
        </w:rPr>
        <w:t>任务记为</w:t>
      </w:r>
      <m:oMath>
        <m:r>
          <w:rPr>
            <w:rFonts w:ascii="Cambria Math" w:hAnsi="Cambria Math"/>
            <w:sz w:val="24"/>
            <w:szCs w:val="24"/>
            <w:lang w:eastAsia="zh-CN"/>
          </w:rPr>
          <m:t>τ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</m:sub>
            </m:sSub>
          </m:e>
        </m:d>
      </m:oMath>
      <w:r w:rsidRPr="00EA4432">
        <w:rPr>
          <w:sz w:val="24"/>
          <w:szCs w:val="24"/>
          <w:lang w:eastAsia="zh-CN"/>
        </w:rPr>
        <w:t>。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包含</w:t>
      </w:r>
      <m:oMath>
        <m:r>
          <w:rPr>
            <w:rFonts w:ascii="Cambria Math" w:hAnsi="Cambria Math"/>
            <w:sz w:val="24"/>
            <w:szCs w:val="24"/>
            <w:lang w:eastAsia="zh-CN"/>
          </w:rPr>
          <m:t>N</m:t>
        </m:r>
      </m:oMath>
      <w:r w:rsidRPr="00EA4432">
        <w:rPr>
          <w:sz w:val="24"/>
          <w:szCs w:val="24"/>
          <w:lang w:eastAsia="zh-CN"/>
        </w:rPr>
        <w:t>个类别，每类</w:t>
      </w:r>
      <m:oMath>
        <m:r>
          <w:rPr>
            <w:rFonts w:ascii="Cambria Math" w:hAnsi="Cambria Math"/>
            <w:sz w:val="24"/>
            <w:szCs w:val="24"/>
            <w:lang w:eastAsia="zh-CN"/>
          </w:rPr>
          <m:t>K</m:t>
        </m:r>
      </m:oMath>
      <w:r w:rsidRPr="00EA4432">
        <w:rPr>
          <w:sz w:val="24"/>
          <w:szCs w:val="24"/>
          <w:lang w:eastAsia="zh-CN"/>
        </w:rPr>
        <w:t>个独立带标签样本：（</w:t>
      </w:r>
      <m:oMath>
        <m:r>
          <w:rPr>
            <w:rFonts w:ascii="Cambria Math" w:hAnsi="Cambria Math"/>
            <w:sz w:val="24"/>
            <w:szCs w:val="24"/>
            <w:lang w:eastAsia="zh-CN"/>
          </w:rPr>
          <m:t>τ</m:t>
        </m:r>
      </m:oMath>
      <w:r w:rsidRPr="00EA4432">
        <w:rPr>
          <w:sz w:val="24"/>
          <w:szCs w:val="24"/>
          <w:lang w:eastAsia="zh-CN"/>
        </w:rPr>
        <w:t>是一次独立少样本任务；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</m:sub>
        </m:sSub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</m:sub>
        </m:sSub>
      </m:oMath>
      <w:r w:rsidRPr="00EA4432">
        <w:rPr>
          <w:sz w:val="24"/>
          <w:szCs w:val="24"/>
          <w:lang w:eastAsia="zh-CN"/>
        </w:rPr>
        <w:t>分别是该任务的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集合与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集合。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是允许建立或更新模型状态的带标签样本，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只用于冻结后的测试。</w:t>
      </w:r>
      <m:oMath>
        <m:r>
          <w:rPr>
            <w:rFonts w:ascii="Cambria Math" w:hAnsi="Cambria Math"/>
            <w:sz w:val="24"/>
            <w:szCs w:val="24"/>
            <w:lang w:eastAsia="zh-CN"/>
          </w:rPr>
          <m:t>N</m:t>
        </m:r>
      </m:oMath>
      <w:r w:rsidRPr="00EA4432">
        <w:rPr>
          <w:sz w:val="24"/>
          <w:szCs w:val="24"/>
          <w:lang w:eastAsia="zh-CN"/>
        </w:rPr>
        <w:t>是任务中的类别数，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K</m:t>
        </m:r>
      </m:oMath>
      <w:r w:rsidRPr="00EA4432">
        <w:rPr>
          <w:sz w:val="24"/>
          <w:szCs w:val="24"/>
          <w:lang w:eastAsia="zh-CN"/>
        </w:rPr>
        <w:t>是每类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</m:sub>
        </m:sSub>
      </m:oMath>
      <w:r w:rsidRPr="00EA4432">
        <w:rPr>
          <w:sz w:val="24"/>
          <w:szCs w:val="24"/>
          <w:lang w:eastAsia="zh-CN"/>
        </w:rPr>
        <w:t>是任务类别集合；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是类别索引，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k</m:t>
        </m:r>
      </m:oMath>
      <w:r w:rsidRPr="00EA4432">
        <w:rPr>
          <w:sz w:val="24"/>
          <w:szCs w:val="24"/>
          <w:lang w:eastAsia="zh-CN"/>
        </w:rPr>
        <w:t>是类内样本索引，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k</m:t>
            </m:r>
          </m:sub>
        </m:sSub>
      </m:oMath>
      <w:r w:rsidRPr="00EA4432">
        <w:rPr>
          <w:sz w:val="24"/>
          <w:szCs w:val="24"/>
          <w:lang w:eastAsia="zh-CN"/>
        </w:rPr>
        <w:t>是类别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的第</w:t>
      </w:r>
      <m:oMath>
        <m:r>
          <w:rPr>
            <w:rFonts w:ascii="Cambria Math" w:hAnsi="Cambria Math"/>
            <w:sz w:val="24"/>
            <w:szCs w:val="24"/>
            <w:lang w:eastAsia="zh-CN"/>
          </w:rPr>
          <m:t>k</m:t>
        </m:r>
      </m:oMath>
      <w:r w:rsidRPr="00EA4432">
        <w:rPr>
          <w:sz w:val="24"/>
          <w:szCs w:val="24"/>
          <w:lang w:eastAsia="zh-CN"/>
        </w:rPr>
        <w:t>个固定接收</w:t>
      </w:r>
      <w:r w:rsidRPr="00EA4432">
        <w:rPr>
          <w:sz w:val="24"/>
          <w:szCs w:val="24"/>
          <w:lang w:eastAsia="zh-CN"/>
        </w:rPr>
        <w:t>IQ</w:t>
      </w:r>
      <w:r w:rsidRPr="00EA4432">
        <w:rPr>
          <w:sz w:val="24"/>
          <w:szCs w:val="24"/>
          <w:lang w:eastAsia="zh-CN"/>
        </w:rPr>
        <w:t>观测。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</m:e>
        </m:d>
      </m:oMath>
      <w:r w:rsidRPr="00EA4432">
        <w:rPr>
          <w:sz w:val="24"/>
          <w:szCs w:val="24"/>
        </w:rPr>
        <w:t>表示集合基数，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⋃</m:t>
        </m:r>
      </m:oMath>
      <w:r w:rsidRPr="00EA4432">
        <w:rPr>
          <w:sz w:val="24"/>
          <w:szCs w:val="24"/>
        </w:rPr>
        <w:t>表示把各类样本合并为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集合</w:t>
      </w:r>
      <w:proofErr w:type="spellEnd"/>
      <w:r w:rsidRPr="00EA4432">
        <w:rPr>
          <w:sz w:val="24"/>
          <w:szCs w:val="24"/>
        </w:rPr>
        <w:t>）</w:t>
      </w:r>
    </w:p>
    <w:p w14:paraId="22DEE3F2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⋃</m:t>
              </m: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sub>
              </m:sSub>
            </m:lim>
          </m:limLow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NK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5BDB84A4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学习算法读取先验状态</w:t>
      </w:r>
      <w:proofErr w:type="spellEnd"/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EA4432">
        <w:rPr>
          <w:sz w:val="24"/>
          <w:szCs w:val="24"/>
        </w:rPr>
        <w:t>和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，生成当前任务预测器</w:t>
      </w:r>
      <w:proofErr w:type="spellEnd"/>
      <w:r w:rsidRPr="00EA4432">
        <w:rPr>
          <w:sz w:val="24"/>
          <w:szCs w:val="24"/>
        </w:rPr>
        <w:t>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EA4432">
        <w:rPr>
          <w:sz w:val="24"/>
          <w:szCs w:val="24"/>
        </w:rPr>
        <w:t>是任务开始前的冻结先验状态，例如</w:t>
      </w:r>
      <w:r w:rsidRPr="00EA4432">
        <w:rPr>
          <w:sz w:val="24"/>
          <w:szCs w:val="24"/>
        </w:rPr>
        <w:t>Phase1 deployment bundle</w:t>
      </w:r>
      <w:r w:rsidRPr="00EA4432">
        <w:rPr>
          <w:sz w:val="24"/>
          <w:szCs w:val="24"/>
        </w:rPr>
        <w:t>；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A</m:t>
        </m:r>
      </m:oMath>
      <w:r w:rsidRPr="00EA4432">
        <w:rPr>
          <w:sz w:val="24"/>
          <w:szCs w:val="24"/>
        </w:rPr>
        <w:t>是只读取先验状态和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的适配</w:t>
      </w:r>
      <w:proofErr w:type="spellEnd"/>
      <w:r w:rsidRPr="00EA4432">
        <w:rPr>
          <w:sz w:val="24"/>
          <w:szCs w:val="24"/>
        </w:rPr>
        <w:t>/</w:t>
      </w:r>
      <w:proofErr w:type="spellStart"/>
      <w:r w:rsidRPr="00EA4432">
        <w:rPr>
          <w:sz w:val="24"/>
          <w:szCs w:val="24"/>
        </w:rPr>
        <w:t>注册算法</w:t>
      </w:r>
      <w:proofErr w:type="spellEnd"/>
      <w:r w:rsidRPr="00EA4432">
        <w:rPr>
          <w:sz w:val="24"/>
          <w:szCs w:val="24"/>
        </w:rPr>
        <w:t>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τ</m:t>
            </m:r>
          </m:sub>
        </m:sSub>
      </m:oMath>
      <w:r w:rsidRPr="00EA4432">
        <w:rPr>
          <w:sz w:val="24"/>
          <w:szCs w:val="24"/>
        </w:rPr>
        <w:t>是由它生成的当前任务预测器。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q</m:t>
            </m:r>
          </m:sub>
        </m:sSub>
      </m:oMath>
      <w:r w:rsidRPr="00EA4432">
        <w:rPr>
          <w:sz w:val="24"/>
          <w:szCs w:val="24"/>
          <w:lang w:eastAsia="zh-CN"/>
        </w:rPr>
        <w:t>是单个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观测，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</m:sub>
        </m:sSub>
      </m:oMath>
      <w:r w:rsidRPr="00EA4432">
        <w:rPr>
          <w:sz w:val="24"/>
          <w:szCs w:val="24"/>
          <w:lang w:eastAsia="zh-CN"/>
        </w:rPr>
        <w:t>是真实发射机标签，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</m:sub>
        </m:sSub>
      </m:oMath>
      <w:r w:rsidRPr="00EA4432">
        <w:rPr>
          <w:sz w:val="24"/>
          <w:szCs w:val="24"/>
          <w:lang w:eastAsia="zh-CN"/>
        </w:rPr>
        <w:t>是模型预测；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q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</m:sub>
        </m:sSub>
      </m:oMath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属于类别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的分数。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 w:rsidRPr="00EA4432">
        <w:rPr>
          <w:sz w:val="24"/>
          <w:szCs w:val="24"/>
        </w:rPr>
        <w:t>表示选择分数最大的类别。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τ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τ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=⌀</m:t>
        </m:r>
      </m:oMath>
      <w:r w:rsidRPr="00EA4432">
        <w:rPr>
          <w:sz w:val="24"/>
          <w:szCs w:val="24"/>
        </w:rPr>
        <w:t>表示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不能共享同一物理样本</w:t>
      </w:r>
      <w:proofErr w:type="spellEnd"/>
      <w:r w:rsidRPr="00EA4432">
        <w:rPr>
          <w:sz w:val="24"/>
          <w:szCs w:val="24"/>
        </w:rPr>
        <w:t>）</w:t>
      </w:r>
    </w:p>
    <w:p w14:paraId="0F7C7D98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/>
              <w:sz w:val="24"/>
              <w:szCs w:val="24"/>
            </w:rPr>
            <m:t>=A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5EAE6EB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必须样本级互斥</w:t>
      </w:r>
      <w:proofErr w:type="spellEnd"/>
      <w:r w:rsidRPr="00EA4432">
        <w:rPr>
          <w:sz w:val="24"/>
          <w:szCs w:val="24"/>
        </w:rPr>
        <w:t>：</w:t>
      </w:r>
    </w:p>
    <w:p w14:paraId="0FA98FC7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∩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=⌀.</m:t>
          </m:r>
        </m:oMath>
      </m:oMathPara>
    </w:p>
    <w:p w14:paraId="76FD86ED" w14:textId="43B45B42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lastRenderedPageBreak/>
        <w:t>标准</w:t>
      </w:r>
      <w:r w:rsidRPr="00EA4432">
        <w:rPr>
          <w:sz w:val="24"/>
          <w:szCs w:val="24"/>
        </w:rPr>
        <w:t>novel</w:t>
      </w:r>
      <w:proofErr w:type="spellEnd"/>
      <w:r w:rsidRPr="00EA4432">
        <w:rPr>
          <w:sz w:val="24"/>
          <w:szCs w:val="24"/>
        </w:rPr>
        <w:t>-class FSL</w:t>
      </w:r>
      <w:r w:rsidRPr="00EA4432">
        <w:rPr>
          <w:sz w:val="24"/>
          <w:szCs w:val="24"/>
        </w:rPr>
        <w:t>还要求</w:t>
      </w:r>
      <w:r w:rsidRPr="00EA4432">
        <w:rPr>
          <w:sz w:val="24"/>
          <w:szCs w:val="24"/>
        </w:rPr>
        <w:t>base</w:t>
      </w:r>
      <w:r w:rsidRPr="00EA4432">
        <w:rPr>
          <w:sz w:val="24"/>
          <w:szCs w:val="24"/>
        </w:rPr>
        <w:t>类与</w:t>
      </w:r>
      <w:r w:rsidRPr="00EA4432">
        <w:rPr>
          <w:sz w:val="24"/>
          <w:szCs w:val="24"/>
        </w:rPr>
        <w:t>novel</w:t>
      </w:r>
      <w:r w:rsidRPr="00EA4432">
        <w:rPr>
          <w:sz w:val="24"/>
          <w:szCs w:val="24"/>
        </w:rPr>
        <w:t>类互斥，</w:t>
      </w:r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通常只在当前</w:t>
      </w:r>
      <w:r w:rsidRPr="00EA4432">
        <w:rPr>
          <w:sz w:val="24"/>
          <w:szCs w:val="24"/>
        </w:rPr>
        <w:t>novel</w:t>
      </w:r>
      <w:proofErr w:type="spellStart"/>
      <w:r w:rsidRPr="00EA4432">
        <w:rPr>
          <w:sz w:val="24"/>
          <w:szCs w:val="24"/>
        </w:rPr>
        <w:t>类中竞争。若训练与测试类别相同，只是每类样本较少，更准确的名称是</w:t>
      </w:r>
      <w:r w:rsidRPr="00EA4432">
        <w:rPr>
          <w:sz w:val="24"/>
          <w:szCs w:val="24"/>
        </w:rPr>
        <w:t>low</w:t>
      </w:r>
      <w:proofErr w:type="spellEnd"/>
      <w:r w:rsidRPr="00EA4432">
        <w:rPr>
          <w:sz w:val="24"/>
          <w:szCs w:val="24"/>
        </w:rPr>
        <w:t>-shot closed-set classification</w:t>
      </w:r>
      <w:r w:rsidRPr="00EA4432">
        <w:rPr>
          <w:sz w:val="24"/>
          <w:szCs w:val="24"/>
        </w:rPr>
        <w:t>。</w:t>
      </w:r>
    </w:p>
    <w:p w14:paraId="772E36CB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K-shot</w:t>
      </w:r>
      <w:r w:rsidRPr="00EA4432">
        <w:rPr>
          <w:b/>
          <w:bCs/>
          <w:sz w:val="24"/>
          <w:szCs w:val="24"/>
          <w:lang w:eastAsia="zh-CN"/>
        </w:rPr>
        <w:t>统计的是每类</w:t>
      </w:r>
      <w:r w:rsidRPr="00EA4432">
        <w:rPr>
          <w:b/>
          <w:bCs/>
          <w:sz w:val="24"/>
          <w:szCs w:val="24"/>
          <w:lang w:eastAsia="zh-CN"/>
        </w:rPr>
        <w:t>K</w:t>
      </w:r>
      <w:r w:rsidRPr="00EA4432">
        <w:rPr>
          <w:b/>
          <w:bCs/>
          <w:sz w:val="24"/>
          <w:szCs w:val="24"/>
          <w:lang w:eastAsia="zh-CN"/>
        </w:rPr>
        <w:t>个独立物理</w:t>
      </w:r>
      <w:r w:rsidRPr="00EA4432">
        <w:rPr>
          <w:b/>
          <w:bCs/>
          <w:sz w:val="24"/>
          <w:szCs w:val="24"/>
          <w:lang w:eastAsia="zh-CN"/>
        </w:rPr>
        <w:t>IQ</w:t>
      </w:r>
      <w:r w:rsidRPr="00EA4432">
        <w:rPr>
          <w:b/>
          <w:bCs/>
          <w:sz w:val="24"/>
          <w:szCs w:val="24"/>
          <w:lang w:eastAsia="zh-CN"/>
        </w:rPr>
        <w:t>记录；同一</w:t>
      </w:r>
      <w:r w:rsidRPr="00EA4432">
        <w:rPr>
          <w:b/>
          <w:bCs/>
          <w:sz w:val="24"/>
          <w:szCs w:val="24"/>
          <w:lang w:eastAsia="zh-CN"/>
        </w:rPr>
        <w:t>IQ</w:t>
      </w:r>
      <w:r w:rsidRPr="00EA4432">
        <w:rPr>
          <w:b/>
          <w:bCs/>
          <w:sz w:val="24"/>
          <w:szCs w:val="24"/>
          <w:lang w:eastAsia="zh-CN"/>
        </w:rPr>
        <w:t>的</w:t>
      </w:r>
      <w:r w:rsidRPr="00EA4432">
        <w:rPr>
          <w:b/>
          <w:bCs/>
          <w:sz w:val="24"/>
          <w:szCs w:val="24"/>
          <w:lang w:eastAsia="zh-CN"/>
        </w:rPr>
        <w:t>FFT</w:t>
      </w:r>
      <w:r w:rsidRPr="00EA4432">
        <w:rPr>
          <w:b/>
          <w:bCs/>
          <w:sz w:val="24"/>
          <w:szCs w:val="24"/>
          <w:lang w:eastAsia="zh-CN"/>
        </w:rPr>
        <w:t>、裁剪、均衡或数据增强</w:t>
      </w:r>
      <w:r w:rsidRPr="00EA4432">
        <w:rPr>
          <w:b/>
          <w:bCs/>
          <w:sz w:val="24"/>
          <w:szCs w:val="24"/>
          <w:lang w:eastAsia="zh-CN"/>
        </w:rPr>
        <w:t>view</w:t>
      </w:r>
      <w:r w:rsidRPr="00EA4432">
        <w:rPr>
          <w:b/>
          <w:bCs/>
          <w:sz w:val="24"/>
          <w:szCs w:val="24"/>
          <w:lang w:eastAsia="zh-CN"/>
        </w:rPr>
        <w:t>均不增加</w:t>
      </w:r>
      <w:r w:rsidRPr="00EA4432">
        <w:rPr>
          <w:b/>
          <w:bCs/>
          <w:sz w:val="24"/>
          <w:szCs w:val="24"/>
          <w:lang w:eastAsia="zh-CN"/>
        </w:rPr>
        <w:t>K</w:t>
      </w:r>
      <w:r w:rsidRPr="00EA4432">
        <w:rPr>
          <w:b/>
          <w:bCs/>
          <w:sz w:val="24"/>
          <w:szCs w:val="24"/>
          <w:lang w:eastAsia="zh-CN"/>
        </w:rPr>
        <w:t>。</w:t>
      </w:r>
      <w:proofErr w:type="spellStart"/>
      <w:r w:rsidRPr="00EA4432">
        <w:rPr>
          <w:b/>
          <w:bCs/>
          <w:sz w:val="24"/>
          <w:szCs w:val="24"/>
          <w:lang w:eastAsia="zh-CN"/>
        </w:rPr>
        <w:t>query</w:t>
      </w:r>
      <w:proofErr w:type="spellEnd"/>
      <w:r w:rsidRPr="00EA4432">
        <w:rPr>
          <w:b/>
          <w:bCs/>
          <w:sz w:val="24"/>
          <w:szCs w:val="24"/>
          <w:lang w:eastAsia="zh-CN"/>
        </w:rPr>
        <w:t>只用于冻结后评价，不能训练、调参、早停、设阈值或回滚。</w:t>
      </w:r>
    </w:p>
    <w:p w14:paraId="42F8FDF6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1.3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域适应及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Stage2-B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定位</w:t>
      </w:r>
    </w:p>
    <w:p w14:paraId="653395B7" w14:textId="37CAD27F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source</w:t>
      </w:r>
      <w:r w:rsidRPr="00EA4432">
        <w:rPr>
          <w:sz w:val="24"/>
          <w:szCs w:val="24"/>
          <w:lang w:eastAsia="zh-CN"/>
        </w:rPr>
        <w:t>域与</w:t>
      </w:r>
      <w:r w:rsidRPr="00EA4432">
        <w:rPr>
          <w:sz w:val="24"/>
          <w:szCs w:val="24"/>
          <w:lang w:eastAsia="zh-CN"/>
        </w:rPr>
        <w:t>target</w:t>
      </w:r>
      <w:r w:rsidRPr="00EA4432">
        <w:rPr>
          <w:sz w:val="24"/>
          <w:szCs w:val="24"/>
          <w:lang w:eastAsia="zh-CN"/>
        </w:rPr>
        <w:t>域可写为（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</m:sub>
        </m:sSub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</m:sub>
        </m:sSub>
      </m:oMath>
      <w:r w:rsidRPr="00EA4432">
        <w:rPr>
          <w:sz w:val="24"/>
          <w:szCs w:val="24"/>
          <w:lang w:eastAsia="zh-CN"/>
        </w:rPr>
        <w:t>分别表示源域与目标域数据分布；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  <w:lang w:eastAsia="zh-CN"/>
          </w:rPr>
          <m:t>X</m:t>
        </m:r>
      </m:oMath>
      <w:r w:rsidRPr="00EA4432">
        <w:rPr>
          <w:sz w:val="24"/>
          <w:szCs w:val="24"/>
          <w:lang w:eastAsia="zh-CN"/>
        </w:rPr>
        <w:t>是接收</w:t>
      </w:r>
      <w:r w:rsidRPr="00EA4432">
        <w:rPr>
          <w:sz w:val="24"/>
          <w:szCs w:val="24"/>
          <w:lang w:eastAsia="zh-CN"/>
        </w:rPr>
        <w:t>IQ</w:t>
      </w:r>
      <w:r w:rsidRPr="00EA4432">
        <w:rPr>
          <w:sz w:val="24"/>
          <w:szCs w:val="24"/>
          <w:lang w:eastAsia="zh-CN"/>
        </w:rPr>
        <w:t>的输入空间，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 w:rsidRPr="00EA4432">
        <w:rPr>
          <w:sz w:val="24"/>
          <w:szCs w:val="24"/>
          <w:lang w:eastAsia="zh-CN"/>
        </w:rPr>
        <w:t>是发射机标签空间。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</m:d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</m:d>
      </m:oMath>
      <w:r w:rsidRPr="00EA4432">
        <w:rPr>
          <w:sz w:val="24"/>
          <w:szCs w:val="24"/>
          <w:lang w:eastAsia="zh-CN"/>
        </w:rPr>
        <w:t>是两个域中的联合分布，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P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</m:d>
      </m:oMath>
      <w:r w:rsidRPr="00EA4432">
        <w:rPr>
          <w:sz w:val="24"/>
          <w:szCs w:val="24"/>
          <w:lang w:eastAsia="zh-CN"/>
        </w:rPr>
        <w:t>表示给定同一发射机身份时观测到某种</w:t>
      </w:r>
      <w:r w:rsidRPr="00EA4432">
        <w:rPr>
          <w:sz w:val="24"/>
          <w:szCs w:val="24"/>
          <w:lang w:eastAsia="zh-CN"/>
        </w:rPr>
        <w:t>IQ</w:t>
      </w:r>
      <w:r w:rsidRPr="00EA4432">
        <w:rPr>
          <w:sz w:val="24"/>
          <w:szCs w:val="24"/>
          <w:lang w:eastAsia="zh-CN"/>
        </w:rPr>
        <w:t>波形的条件分布。</w:t>
      </w:r>
      <w:r w:rsidRPr="00EA4432">
        <w:rPr>
          <w:sz w:val="24"/>
          <w:szCs w:val="24"/>
          <w:lang w:eastAsia="zh-CN"/>
        </w:rPr>
        <w:t>CVS</w:t>
      </w:r>
      <w:r w:rsidRPr="00EA4432">
        <w:rPr>
          <w:sz w:val="24"/>
          <w:szCs w:val="24"/>
          <w:lang w:eastAsia="zh-CN"/>
        </w:rPr>
        <w:t>中的物理含义是发射机身份不变，但目标接收机与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信道使波形分布改变）</w:t>
      </w:r>
    </w:p>
    <w:p w14:paraId="07037509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src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tgt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AAD8ECC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跨接收机</w:t>
      </w:r>
      <w:r w:rsidRPr="00EA4432">
        <w:rPr>
          <w:sz w:val="24"/>
          <w:szCs w:val="24"/>
          <w:lang w:eastAsia="zh-CN"/>
        </w:rPr>
        <w:t>RFFI</w:t>
      </w:r>
      <w:r w:rsidRPr="00EA4432">
        <w:rPr>
          <w:sz w:val="24"/>
          <w:szCs w:val="24"/>
          <w:lang w:eastAsia="zh-CN"/>
        </w:rPr>
        <w:t>保持旧类标签空间不变，但类别条件分布发生变化：</w:t>
      </w:r>
    </w:p>
    <w:p w14:paraId="5F4BE83F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src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tgt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src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tgt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E19A54E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域适应的目标是利用</w:t>
      </w:r>
      <w:r w:rsidRPr="00EA4432">
        <w:rPr>
          <w:sz w:val="24"/>
          <w:szCs w:val="24"/>
          <w:lang w:eastAsia="zh-CN"/>
        </w:rPr>
        <w:t>source</w:t>
      </w:r>
      <w:r w:rsidRPr="00EA4432">
        <w:rPr>
          <w:sz w:val="24"/>
          <w:szCs w:val="24"/>
          <w:lang w:eastAsia="zh-CN"/>
        </w:rPr>
        <w:t>知识和允许读取的</w:t>
      </w:r>
      <w:r w:rsidRPr="00EA4432">
        <w:rPr>
          <w:sz w:val="24"/>
          <w:szCs w:val="24"/>
          <w:lang w:eastAsia="zh-CN"/>
        </w:rPr>
        <w:t>target</w:t>
      </w:r>
      <w:r w:rsidRPr="00EA4432">
        <w:rPr>
          <w:sz w:val="24"/>
          <w:szCs w:val="24"/>
          <w:lang w:eastAsia="zh-CN"/>
        </w:rPr>
        <w:t>数据，降低（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</m:e>
        </m:d>
      </m:oMath>
      <w:r w:rsidRPr="00EA4432">
        <w:rPr>
          <w:sz w:val="24"/>
          <w:szCs w:val="24"/>
          <w:lang w:eastAsia="zh-CN"/>
        </w:rPr>
        <w:t>是预测器</w:t>
      </w:r>
      <m:oMath>
        <m:r>
          <w:rPr>
            <w:rFonts w:ascii="Cambria Math" w:hAnsi="Cambria Math"/>
            <w:sz w:val="24"/>
            <w:szCs w:val="24"/>
            <w:lang w:eastAsia="zh-CN"/>
          </w:rPr>
          <m:t>h</m:t>
        </m:r>
      </m:oMath>
      <w:r w:rsidRPr="00EA4432">
        <w:rPr>
          <w:sz w:val="24"/>
          <w:szCs w:val="24"/>
          <w:lang w:eastAsia="zh-CN"/>
        </w:rPr>
        <w:t>在目标接收机域上的期望分类风险；</w:t>
      </w:r>
      <m:oMath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  <w:lang w:eastAsia="zh-CN"/>
          </w:rPr>
          <m:t>l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</m:d>
      </m:oMath>
      <w:r w:rsidRPr="00EA4432">
        <w:rPr>
          <w:sz w:val="24"/>
          <w:szCs w:val="24"/>
          <w:lang w:eastAsia="zh-CN"/>
        </w:rPr>
        <w:t>是单个样本的分类损失；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E</m:t>
            </m:r>
          </m:e>
          <m:sub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,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∼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tgt</m:t>
                </m:r>
              </m:sub>
            </m:sSub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</m:e>
        </m:d>
      </m:oMath>
      <w:r w:rsidRPr="00EA4432">
        <w:rPr>
          <w:sz w:val="24"/>
          <w:szCs w:val="24"/>
          <w:lang w:eastAsia="zh-CN"/>
        </w:rPr>
        <w:t>表示对目标域分布中的样本取数学期望。物理上，降低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</m:sub>
        </m:sSub>
      </m:oMath>
      <w:r w:rsidRPr="00EA4432">
        <w:rPr>
          <w:sz w:val="24"/>
          <w:szCs w:val="24"/>
          <w:lang w:eastAsia="zh-CN"/>
        </w:rPr>
        <w:t>就是减少目标卫星接收机上旧发射机的平均识别错误）</w:t>
      </w:r>
    </w:p>
    <w:p w14:paraId="38E79B2C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tgt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838A7F3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</w:rPr>
        <w:t>Stage2-B</w:t>
      </w:r>
      <w:r w:rsidRPr="00EA4432">
        <w:rPr>
          <w:sz w:val="24"/>
          <w:szCs w:val="24"/>
        </w:rPr>
        <w:t>每个旧类仅提供</w:t>
      </w:r>
      <w:r w:rsidRPr="00EA4432">
        <w:rPr>
          <w:sz w:val="24"/>
          <w:szCs w:val="24"/>
        </w:rPr>
        <w:t>K</w:t>
      </w:r>
      <w:r w:rsidRPr="00EA4432">
        <w:rPr>
          <w:sz w:val="24"/>
          <w:szCs w:val="24"/>
        </w:rPr>
        <w:t>个</w:t>
      </w:r>
      <w:r w:rsidRPr="00EA4432">
        <w:rPr>
          <w:sz w:val="24"/>
          <w:szCs w:val="24"/>
        </w:rPr>
        <w:t xml:space="preserve">target-old 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，因此属于</w:t>
      </w:r>
      <w:r w:rsidRPr="00EA4432">
        <w:rPr>
          <w:b/>
          <w:bCs/>
          <w:sz w:val="24"/>
          <w:szCs w:val="24"/>
        </w:rPr>
        <w:t>少样本监督域适应</w:t>
      </w:r>
      <w:proofErr w:type="spellEnd"/>
      <w:r w:rsidRPr="00EA4432">
        <w:rPr>
          <w:sz w:val="24"/>
          <w:szCs w:val="24"/>
        </w:rPr>
        <w:t xml:space="preserve"> </w:t>
      </w:r>
      <w:r w:rsidRPr="00EA4432">
        <w:rPr>
          <w:sz w:val="24"/>
          <w:szCs w:val="24"/>
        </w:rPr>
        <w:t>：少样本描述</w:t>
      </w:r>
      <w:r w:rsidRPr="00EA4432">
        <w:rPr>
          <w:sz w:val="24"/>
          <w:szCs w:val="24"/>
        </w:rPr>
        <w:t>target</w:t>
      </w:r>
      <w:r w:rsidRPr="00EA4432">
        <w:rPr>
          <w:sz w:val="24"/>
          <w:szCs w:val="24"/>
        </w:rPr>
        <w:t>标签预算，域适应才是任务本质。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域泛化训练不能读取未来</w:t>
      </w:r>
      <w:r w:rsidRPr="00EA4432">
        <w:rPr>
          <w:sz w:val="24"/>
          <w:szCs w:val="24"/>
        </w:rPr>
        <w:t>target receiver</w:t>
      </w:r>
      <w:r w:rsidRPr="00EA4432">
        <w:rPr>
          <w:sz w:val="24"/>
          <w:szCs w:val="24"/>
        </w:rPr>
        <w:t>；</w:t>
      </w:r>
      <w:r w:rsidRPr="00EA4432">
        <w:rPr>
          <w:sz w:val="24"/>
          <w:szCs w:val="24"/>
        </w:rPr>
        <w:t>Phase2</w:t>
      </w:r>
      <w:r w:rsidRPr="00EA4432">
        <w:rPr>
          <w:sz w:val="24"/>
          <w:szCs w:val="24"/>
        </w:rPr>
        <w:t>域适应发生在部署以后，可以读取协议允许的</w:t>
      </w:r>
      <w:r w:rsidRPr="00EA4432">
        <w:rPr>
          <w:sz w:val="24"/>
          <w:szCs w:val="24"/>
        </w:rPr>
        <w:t>target support</w:t>
      </w:r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是否接触</w:t>
      </w:r>
      <w:r w:rsidRPr="00EA4432">
        <w:rPr>
          <w:sz w:val="24"/>
          <w:szCs w:val="24"/>
          <w:lang w:eastAsia="zh-CN"/>
        </w:rPr>
        <w:t>target</w:t>
      </w:r>
      <w:r w:rsidRPr="00EA4432">
        <w:rPr>
          <w:sz w:val="24"/>
          <w:szCs w:val="24"/>
          <w:lang w:eastAsia="zh-CN"/>
        </w:rPr>
        <w:t>数据，是</w:t>
      </w:r>
      <w:r w:rsidRPr="00EA4432">
        <w:rPr>
          <w:sz w:val="24"/>
          <w:szCs w:val="24"/>
          <w:lang w:eastAsia="zh-CN"/>
        </w:rPr>
        <w:t>DG</w:t>
      </w:r>
      <w:r w:rsidRPr="00EA4432">
        <w:rPr>
          <w:sz w:val="24"/>
          <w:szCs w:val="24"/>
          <w:lang w:eastAsia="zh-CN"/>
        </w:rPr>
        <w:t>与</w:t>
      </w:r>
      <w:r w:rsidRPr="00EA4432">
        <w:rPr>
          <w:sz w:val="24"/>
          <w:szCs w:val="24"/>
          <w:lang w:eastAsia="zh-CN"/>
        </w:rPr>
        <w:t>DA</w:t>
      </w:r>
      <w:r w:rsidRPr="00EA4432">
        <w:rPr>
          <w:sz w:val="24"/>
          <w:szCs w:val="24"/>
          <w:lang w:eastAsia="zh-CN"/>
        </w:rPr>
        <w:t>的关键边界。</w:t>
      </w:r>
    </w:p>
    <w:p w14:paraId="208FDB43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1.4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类增量、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FSCIL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与新类注册</w:t>
      </w:r>
    </w:p>
    <w:p w14:paraId="49DB65D7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类增量学习要求新类按阶段到达，并把更新后的状态持续保存：（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1</m:t>
                </m:r>
              </m:e>
            </m:d>
          </m:sup>
        </m:sSup>
      </m:oMath>
      <w:r w:rsidRPr="00EA4432">
        <w:rPr>
          <w:sz w:val="24"/>
          <w:szCs w:val="24"/>
          <w:lang w:eastAsia="zh-CN"/>
        </w:rPr>
        <w:t>是进入第</w:t>
      </w:r>
      <m:oMath>
        <m:r>
          <w:rPr>
            <w:rFonts w:ascii="Cambria Math" w:hAnsi="Cambria Math"/>
            <w:sz w:val="24"/>
            <w:szCs w:val="24"/>
            <w:lang w:eastAsia="zh-CN"/>
          </w:rPr>
          <m:t>t</m:t>
        </m:r>
      </m:oMath>
      <w:r w:rsidRPr="00EA4432">
        <w:rPr>
          <w:sz w:val="24"/>
          <w:szCs w:val="24"/>
          <w:lang w:eastAsia="zh-CN"/>
        </w:rPr>
        <w:t>次增量前已经注册的类别，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p>
        </m:sSubSup>
      </m:oMath>
      <w:r w:rsidRPr="00EA4432">
        <w:rPr>
          <w:sz w:val="24"/>
          <w:szCs w:val="24"/>
          <w:lang w:eastAsia="zh-CN"/>
        </w:rPr>
        <w:t>是本次到达并获得合法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的新发射机，二者并集构成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</m:e>
            </m:d>
          </m:sup>
        </m:sSup>
      </m:oMath>
      <w:r w:rsidRPr="00EA4432">
        <w:rPr>
          <w:sz w:val="24"/>
          <w:szCs w:val="24"/>
          <w:lang w:eastAsia="zh-CN"/>
        </w:rPr>
        <w:t>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</m:sub>
        </m:sSub>
      </m:oMath>
      <w:r w:rsidRPr="00EA4432">
        <w:rPr>
          <w:sz w:val="24"/>
          <w:szCs w:val="24"/>
          <w:lang w:eastAsia="zh-CN"/>
        </w:rPr>
        <w:t>是完成第</w:t>
      </w:r>
      <m:oMath>
        <m:r>
          <w:rPr>
            <w:rFonts w:ascii="Cambria Math" w:hAnsi="Cambria Math"/>
            <w:sz w:val="24"/>
            <w:szCs w:val="24"/>
            <w:lang w:eastAsia="zh-CN"/>
          </w:rPr>
          <m:t>t</m:t>
        </m:r>
      </m:oMath>
      <w:r w:rsidRPr="00EA4432">
        <w:rPr>
          <w:sz w:val="24"/>
          <w:szCs w:val="24"/>
          <w:lang w:eastAsia="zh-CN"/>
        </w:rPr>
        <w:t>次更新后持续保存的预测器，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</m:e>
            </m:d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</m:sub>
        </m:sSub>
      </m:oMath>
      <w:r w:rsidRPr="00EA4432">
        <w:rPr>
          <w:sz w:val="24"/>
          <w:szCs w:val="24"/>
          <w:lang w:eastAsia="zh-CN"/>
        </w:rPr>
        <w:t>是观测</w:t>
      </w:r>
      <m:oMath>
        <m:r>
          <w:rPr>
            <w:rFonts w:ascii="Cambria Math" w:hAnsi="Cambria Math"/>
            <w:sz w:val="24"/>
            <w:szCs w:val="24"/>
            <w:lang w:eastAsia="zh-CN"/>
          </w:rPr>
          <m:t>x</m:t>
        </m:r>
      </m:oMath>
      <w:r w:rsidRPr="00EA4432">
        <w:rPr>
          <w:sz w:val="24"/>
          <w:szCs w:val="24"/>
          <w:lang w:eastAsia="zh-CN"/>
        </w:rPr>
        <w:t>对类别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的分类分数。统一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 w:rsidRPr="00EA4432">
        <w:rPr>
          <w:sz w:val="24"/>
          <w:szCs w:val="24"/>
          <w:lang w:eastAsia="zh-CN"/>
        </w:rPr>
        <w:t>意味着旧类和已注册新类在同一候选空间竞争）</w:t>
      </w:r>
    </w:p>
    <w:p w14:paraId="00DED468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new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≤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</m:d>
                </m:sup>
              </m:sSup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F875173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推理时不提供</w:t>
      </w:r>
      <w:r w:rsidRPr="00EA4432">
        <w:rPr>
          <w:sz w:val="24"/>
          <w:szCs w:val="24"/>
          <w:lang w:eastAsia="zh-CN"/>
        </w:rPr>
        <w:t>task ID</w:t>
      </w:r>
      <w:r w:rsidRPr="00EA4432">
        <w:rPr>
          <w:sz w:val="24"/>
          <w:szCs w:val="24"/>
          <w:lang w:eastAsia="zh-CN"/>
        </w:rPr>
        <w:t>，模型必须让旧类与新类在同一标签空间竞争。当每个增量新类只有</w:t>
      </w:r>
      <w:r w:rsidRPr="00EA4432">
        <w:rPr>
          <w:sz w:val="24"/>
          <w:szCs w:val="24"/>
          <w:lang w:eastAsia="zh-CN"/>
        </w:rPr>
        <w:t>K</w:t>
      </w:r>
      <w:r w:rsidRPr="00EA4432">
        <w:rPr>
          <w:sz w:val="24"/>
          <w:szCs w:val="24"/>
          <w:lang w:eastAsia="zh-CN"/>
        </w:rPr>
        <w:t>个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时，任务成为</w:t>
      </w:r>
      <w:r w:rsidRPr="00EA4432">
        <w:rPr>
          <w:sz w:val="24"/>
          <w:szCs w:val="24"/>
          <w:lang w:eastAsia="zh-CN"/>
        </w:rPr>
        <w:t>FSCIL</w:t>
      </w:r>
      <w:r w:rsidRPr="00EA4432">
        <w:rPr>
          <w:sz w:val="24"/>
          <w:szCs w:val="24"/>
          <w:lang w:eastAsia="zh-CN"/>
        </w:rPr>
        <w:t>。一次新类集合注册只能评价</w:t>
      </w:r>
      <w:r w:rsidRPr="00EA4432">
        <w:rPr>
          <w:sz w:val="24"/>
          <w:szCs w:val="24"/>
          <w:lang w:eastAsia="zh-CN"/>
        </w:rPr>
        <w:t>single-session/one-step</w:t>
      </w:r>
      <w:r w:rsidRPr="00EA4432">
        <w:rPr>
          <w:sz w:val="24"/>
          <w:szCs w:val="24"/>
          <w:lang w:eastAsia="zh-CN"/>
        </w:rPr>
        <w:lastRenderedPageBreak/>
        <w:t>类扩展；若要声明持续</w:t>
      </w:r>
      <w:r w:rsidRPr="00EA4432">
        <w:rPr>
          <w:sz w:val="24"/>
          <w:szCs w:val="24"/>
          <w:lang w:eastAsia="zh-CN"/>
        </w:rPr>
        <w:t>FSCIL</w:t>
      </w:r>
      <w:r w:rsidRPr="00EA4432">
        <w:rPr>
          <w:sz w:val="24"/>
          <w:szCs w:val="24"/>
          <w:lang w:eastAsia="zh-CN"/>
        </w:rPr>
        <w:t>，还需连续执行多个增量</w:t>
      </w:r>
      <w:r w:rsidRPr="00EA4432">
        <w:rPr>
          <w:sz w:val="24"/>
          <w:szCs w:val="24"/>
          <w:lang w:eastAsia="zh-CN"/>
        </w:rPr>
        <w:t>session</w:t>
      </w:r>
      <w:r w:rsidRPr="00EA4432">
        <w:rPr>
          <w:sz w:val="24"/>
          <w:szCs w:val="24"/>
          <w:lang w:eastAsia="zh-CN"/>
        </w:rPr>
        <w:t>，并在每个</w:t>
      </w:r>
      <w:r w:rsidRPr="00EA4432">
        <w:rPr>
          <w:sz w:val="24"/>
          <w:szCs w:val="24"/>
          <w:lang w:eastAsia="zh-CN"/>
        </w:rPr>
        <w:t>session</w:t>
      </w:r>
      <w:r w:rsidRPr="00EA4432">
        <w:rPr>
          <w:sz w:val="24"/>
          <w:szCs w:val="24"/>
          <w:lang w:eastAsia="zh-CN"/>
        </w:rPr>
        <w:t>后评价累计类别和遗忘。</w:t>
      </w:r>
    </w:p>
    <w:p w14:paraId="054CA769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CVS</w:t>
      </w:r>
      <w:r w:rsidRPr="00EA4432">
        <w:rPr>
          <w:sz w:val="24"/>
          <w:szCs w:val="24"/>
          <w:lang w:eastAsia="zh-CN"/>
        </w:rPr>
        <w:t>中的</w:t>
      </w:r>
      <w:r w:rsidRPr="00EA4432">
        <w:rPr>
          <w:sz w:val="24"/>
          <w:szCs w:val="24"/>
          <w:lang w:eastAsia="zh-CN"/>
        </w:rPr>
        <w:t>“</w:t>
      </w:r>
      <w:r w:rsidRPr="00EA4432">
        <w:rPr>
          <w:sz w:val="24"/>
          <w:szCs w:val="24"/>
          <w:lang w:eastAsia="zh-CN"/>
        </w:rPr>
        <w:t>新类注册</w:t>
      </w:r>
      <w:r w:rsidRPr="00EA4432">
        <w:rPr>
          <w:sz w:val="24"/>
          <w:szCs w:val="24"/>
          <w:lang w:eastAsia="zh-CN"/>
        </w:rPr>
        <w:t>”</w:t>
      </w:r>
      <w:r w:rsidRPr="00EA4432">
        <w:rPr>
          <w:sz w:val="24"/>
          <w:szCs w:val="24"/>
          <w:lang w:eastAsia="zh-CN"/>
        </w:rPr>
        <w:t>是部署操作：利用带标签新类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建立</w:t>
      </w:r>
      <w:r w:rsidRPr="00EA4432">
        <w:rPr>
          <w:sz w:val="24"/>
          <w:szCs w:val="24"/>
          <w:lang w:eastAsia="zh-CN"/>
        </w:rPr>
        <w:t>prototype</w:t>
      </w:r>
      <w:r w:rsidRPr="00EA4432">
        <w:rPr>
          <w:sz w:val="24"/>
          <w:szCs w:val="24"/>
          <w:lang w:eastAsia="zh-CN"/>
        </w:rPr>
        <w:t>、分类权重、</w:t>
      </w:r>
      <w:r w:rsidRPr="00EA4432">
        <w:rPr>
          <w:sz w:val="24"/>
          <w:szCs w:val="24"/>
          <w:lang w:eastAsia="zh-CN"/>
        </w:rPr>
        <w:t>adapter</w:t>
      </w:r>
      <w:r w:rsidRPr="00EA4432">
        <w:rPr>
          <w:sz w:val="24"/>
          <w:szCs w:val="24"/>
          <w:lang w:eastAsia="zh-CN"/>
        </w:rPr>
        <w:t>或其他持久状态，使该身份从未注册</w:t>
      </w:r>
      <w:r w:rsidRPr="00EA4432">
        <w:rPr>
          <w:sz w:val="24"/>
          <w:szCs w:val="24"/>
          <w:lang w:eastAsia="zh-CN"/>
        </w:rPr>
        <w:t>unknown</w:t>
      </w:r>
      <w:r w:rsidRPr="00EA4432">
        <w:rPr>
          <w:sz w:val="24"/>
          <w:szCs w:val="24"/>
          <w:lang w:eastAsia="zh-CN"/>
        </w:rPr>
        <w:t>转为</w:t>
      </w:r>
      <w:r w:rsidRPr="00EA4432">
        <w:rPr>
          <w:sz w:val="24"/>
          <w:szCs w:val="24"/>
          <w:lang w:eastAsia="zh-CN"/>
        </w:rPr>
        <w:t>seen-new class</w:t>
      </w:r>
      <w:r w:rsidRPr="00EA4432">
        <w:rPr>
          <w:sz w:val="24"/>
          <w:szCs w:val="24"/>
          <w:lang w:eastAsia="zh-CN"/>
        </w:rPr>
        <w:t>。应严格区分</w:t>
      </w:r>
    </w:p>
    <w:p w14:paraId="68BF251C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nor/>
            </m:rPr>
            <w:rPr>
              <w:sz w:val="24"/>
              <w:szCs w:val="24"/>
              <w:lang w:eastAsia="zh-CN"/>
            </w:rPr>
            <m:t>unknown rejection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≠</m:t>
          </m:r>
          <m:r>
            <m:rPr>
              <m:nor/>
            </m:rPr>
            <w:rPr>
              <w:sz w:val="24"/>
              <w:szCs w:val="24"/>
              <w:lang w:eastAsia="zh-CN"/>
            </w:rPr>
            <m:t>new-class registration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.</m:t>
          </m:r>
        </m:oMath>
      </m:oMathPara>
    </w:p>
    <w:p w14:paraId="07FF8555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unknown</w:t>
      </w:r>
      <w:r w:rsidRPr="00EA4432">
        <w:rPr>
          <w:sz w:val="24"/>
          <w:szCs w:val="24"/>
          <w:lang w:eastAsia="zh-CN"/>
        </w:rPr>
        <w:t>尚未获得可信标签，不能直接进入注册集合；只有获得合法标签和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后，才能成为已注册新类。</w:t>
      </w:r>
    </w:p>
    <w:p w14:paraId="70AABF67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1.5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与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CVS-RFFI Phase2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阶段的对应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3"/>
        <w:gridCol w:w="713"/>
        <w:gridCol w:w="797"/>
        <w:gridCol w:w="1836"/>
        <w:gridCol w:w="3810"/>
        <w:gridCol w:w="1511"/>
      </w:tblGrid>
      <w:tr w:rsidR="009F5BF0" w:rsidRPr="00EA4432" w14:paraId="6A858EDE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DD51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20"/>
                <w:szCs w:val="24"/>
              </w:rPr>
              <w:t>阶段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4CB2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20"/>
                <w:szCs w:val="24"/>
              </w:rPr>
              <w:t>域是否变化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2F51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20"/>
                <w:szCs w:val="24"/>
              </w:rPr>
              <w:t>类别是否增加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1E76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20"/>
                <w:szCs w:val="24"/>
              </w:rPr>
              <w:t>可用</w:t>
            </w:r>
            <w:r w:rsidRPr="00EA4432">
              <w:rPr>
                <w:b/>
                <w:sz w:val="20"/>
                <w:szCs w:val="24"/>
              </w:rPr>
              <w:t>target</w:t>
            </w:r>
            <w:r w:rsidRPr="00EA4432">
              <w:rPr>
                <w:b/>
                <w:sz w:val="20"/>
                <w:szCs w:val="24"/>
              </w:rPr>
              <w:t>标签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6FEA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sz w:val="20"/>
                <w:szCs w:val="24"/>
              </w:rPr>
              <w:t>准确任务定位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5561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  <w:lang w:eastAsia="zh-CN"/>
              </w:rPr>
            </w:pPr>
            <w:r w:rsidRPr="00EA4432">
              <w:rPr>
                <w:b/>
                <w:sz w:val="20"/>
                <w:szCs w:val="24"/>
                <w:lang w:eastAsia="zh-CN"/>
              </w:rPr>
              <w:t>冻结后</w:t>
            </w:r>
            <w:r w:rsidRPr="00EA4432">
              <w:rPr>
                <w:b/>
                <w:sz w:val="20"/>
                <w:szCs w:val="24"/>
                <w:lang w:eastAsia="zh-CN"/>
              </w:rPr>
              <w:t>query</w:t>
            </w:r>
            <w:r w:rsidRPr="00EA4432">
              <w:rPr>
                <w:b/>
                <w:sz w:val="20"/>
                <w:szCs w:val="24"/>
                <w:lang w:eastAsia="zh-CN"/>
              </w:rPr>
              <w:t>范围</w:t>
            </w:r>
          </w:p>
        </w:tc>
      </w:tr>
      <w:tr w:rsidR="009F5BF0" w:rsidRPr="00EA4432" w14:paraId="2A7BF0FC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6CFE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b/>
                <w:color w:val="C00000"/>
                <w:sz w:val="20"/>
                <w:szCs w:val="24"/>
              </w:rPr>
              <w:t>Stage2-A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301C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6F00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2144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FDCC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zero-label transfer/</w:t>
            </w:r>
            <w:proofErr w:type="spellStart"/>
            <w:r w:rsidRPr="00EA4432">
              <w:rPr>
                <w:sz w:val="20"/>
                <w:szCs w:val="24"/>
              </w:rPr>
              <w:t>reference</w:t>
            </w:r>
            <w:r w:rsidRPr="00EA4432">
              <w:rPr>
                <w:sz w:val="20"/>
                <w:szCs w:val="24"/>
              </w:rPr>
              <w:t>；仅在实际使用无标签</w:t>
            </w:r>
            <w:r w:rsidRPr="00EA4432">
              <w:rPr>
                <w:sz w:val="20"/>
                <w:szCs w:val="24"/>
              </w:rPr>
              <w:t>target</w:t>
            </w:r>
            <w:r w:rsidRPr="00EA4432">
              <w:rPr>
                <w:sz w:val="20"/>
                <w:szCs w:val="24"/>
              </w:rPr>
              <w:t>更新时才属于</w:t>
            </w:r>
            <w:r w:rsidRPr="00EA4432">
              <w:rPr>
                <w:sz w:val="20"/>
                <w:szCs w:val="24"/>
              </w:rPr>
              <w:t>UDA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6807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旧类</w:t>
            </w:r>
            <w:r w:rsidRPr="00EA4432">
              <w:rPr>
                <w:sz w:val="20"/>
                <w:szCs w:val="24"/>
              </w:rPr>
              <w:t>target</w:t>
            </w:r>
            <w:proofErr w:type="spellEnd"/>
            <w:r w:rsidRPr="00EA4432">
              <w:rPr>
                <w:sz w:val="20"/>
                <w:szCs w:val="24"/>
              </w:rPr>
              <w:t xml:space="preserve"> query</w:t>
            </w:r>
          </w:p>
        </w:tc>
      </w:tr>
      <w:tr w:rsidR="009F5BF0" w:rsidRPr="00EA4432" w14:paraId="1DAD741E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8C88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b/>
                <w:color w:val="C00000"/>
                <w:sz w:val="20"/>
                <w:szCs w:val="24"/>
              </w:rPr>
              <w:t>Stage2-B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1490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C03C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A193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旧类</w:t>
            </w:r>
            <w:r w:rsidRPr="00EA4432">
              <w:rPr>
                <w:sz w:val="20"/>
                <w:szCs w:val="24"/>
              </w:rPr>
              <w:t>K</w:t>
            </w:r>
            <w:proofErr w:type="spellEnd"/>
            <w:r w:rsidRPr="00EA4432">
              <w:rPr>
                <w:sz w:val="20"/>
                <w:szCs w:val="24"/>
              </w:rPr>
              <w:t>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68C6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少样本监督域适应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86210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旧类</w:t>
            </w:r>
            <w:r w:rsidRPr="00EA4432">
              <w:rPr>
                <w:sz w:val="20"/>
                <w:szCs w:val="24"/>
              </w:rPr>
              <w:t>target</w:t>
            </w:r>
            <w:proofErr w:type="spellEnd"/>
            <w:r w:rsidRPr="00EA4432">
              <w:rPr>
                <w:sz w:val="20"/>
                <w:szCs w:val="24"/>
              </w:rPr>
              <w:t xml:space="preserve"> query</w:t>
            </w:r>
          </w:p>
        </w:tc>
      </w:tr>
      <w:tr w:rsidR="009F5BF0" w:rsidRPr="00EA4432" w14:paraId="6353B818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C587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b/>
                <w:color w:val="C00000"/>
                <w:sz w:val="20"/>
                <w:szCs w:val="24"/>
              </w:rPr>
              <w:t>Stage2-C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AEEE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CD33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EB12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旧类与新类均为</w:t>
            </w:r>
            <w:r w:rsidRPr="00EA4432">
              <w:rPr>
                <w:sz w:val="20"/>
                <w:szCs w:val="24"/>
              </w:rPr>
              <w:t>K</w:t>
            </w:r>
            <w:proofErr w:type="spellEnd"/>
            <w:r w:rsidRPr="00EA4432">
              <w:rPr>
                <w:sz w:val="20"/>
                <w:szCs w:val="24"/>
              </w:rPr>
              <w:t>-shot target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F016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跨域单步</w:t>
            </w:r>
            <w:r w:rsidRPr="00EA4432">
              <w:rPr>
                <w:sz w:val="20"/>
                <w:szCs w:val="24"/>
              </w:rPr>
              <w:t>FSCIL</w:t>
            </w:r>
            <w:proofErr w:type="spellEnd"/>
            <w:r w:rsidRPr="00EA4432">
              <w:rPr>
                <w:sz w:val="20"/>
                <w:szCs w:val="24"/>
              </w:rPr>
              <w:t>/</w:t>
            </w:r>
            <w:proofErr w:type="spellStart"/>
            <w:r w:rsidRPr="00EA4432">
              <w:rPr>
                <w:sz w:val="20"/>
                <w:szCs w:val="24"/>
              </w:rPr>
              <w:t>新类注册；连续多</w:t>
            </w:r>
            <w:r w:rsidRPr="00EA4432">
              <w:rPr>
                <w:sz w:val="20"/>
                <w:szCs w:val="24"/>
              </w:rPr>
              <w:t>session</w:t>
            </w:r>
            <w:r w:rsidRPr="00EA4432">
              <w:rPr>
                <w:sz w:val="20"/>
                <w:szCs w:val="24"/>
              </w:rPr>
              <w:t>时为完整</w:t>
            </w:r>
            <w:r w:rsidRPr="00EA4432">
              <w:rPr>
                <w:sz w:val="20"/>
                <w:szCs w:val="24"/>
              </w:rPr>
              <w:t>FSCIL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5C8C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旧</w:t>
            </w:r>
            <w:proofErr w:type="gramStart"/>
            <w:r w:rsidRPr="00EA4432">
              <w:rPr>
                <w:sz w:val="20"/>
                <w:szCs w:val="24"/>
                <w:lang w:eastAsia="zh-CN"/>
              </w:rPr>
              <w:t>类＋</w:t>
            </w:r>
            <w:proofErr w:type="gramEnd"/>
            <w:r w:rsidRPr="00EA4432">
              <w:rPr>
                <w:sz w:val="20"/>
                <w:szCs w:val="24"/>
                <w:lang w:eastAsia="zh-CN"/>
              </w:rPr>
              <w:t>已注册新类统一</w:t>
            </w:r>
            <w:r w:rsidRPr="00EA4432">
              <w:rPr>
                <w:sz w:val="20"/>
                <w:szCs w:val="24"/>
                <w:lang w:eastAsia="zh-CN"/>
              </w:rPr>
              <w:t>query</w:t>
            </w:r>
          </w:p>
        </w:tc>
      </w:tr>
    </w:tbl>
    <w:p w14:paraId="1DCA4B59" w14:textId="77777777" w:rsidR="009F5BF0" w:rsidRPr="00EA4432" w:rsidRDefault="00000000">
      <w:pPr>
        <w:pStyle w:val="21"/>
        <w:rPr>
          <w:sz w:val="28"/>
          <w:szCs w:val="28"/>
        </w:rPr>
      </w:pPr>
      <w:r w:rsidRPr="00EA4432">
        <w:rPr>
          <w:rFonts w:ascii="Times New Roman" w:eastAsia="宋体" w:hAnsi="Times New Roman" w:cs="Times New Roman"/>
          <w:sz w:val="28"/>
          <w:szCs w:val="28"/>
        </w:rPr>
        <w:t>1.6</w:t>
      </w:r>
      <w:r w:rsidRPr="00EA4432">
        <w:rPr>
          <w:rFonts w:ascii="Times New Roman" w:eastAsia="宋体" w:hAnsi="Times New Roman" w:cs="Times New Roman"/>
          <w:sz w:val="28"/>
          <w:szCs w:val="28"/>
        </w:rPr>
        <w:t>样本角色与成功条件</w:t>
      </w:r>
    </w:p>
    <w:p w14:paraId="74B95039" w14:textId="77777777" w:rsidR="009F5BF0" w:rsidRPr="00EA4432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t>旧类</w:t>
      </w:r>
      <w:proofErr w:type="spellEnd"/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old</m:t>
            </m:r>
          </m:sub>
        </m:sSub>
      </m:oMath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Phase1</w:t>
      </w:r>
      <w:r w:rsidRPr="00EA4432">
        <w:rPr>
          <w:sz w:val="24"/>
          <w:szCs w:val="24"/>
        </w:rPr>
        <w:t>已经见过的发射机；更换</w:t>
      </w:r>
      <w:r w:rsidRPr="00EA4432">
        <w:rPr>
          <w:sz w:val="24"/>
          <w:szCs w:val="24"/>
        </w:rPr>
        <w:t>receiver</w:t>
      </w:r>
      <w:r w:rsidRPr="00EA4432">
        <w:rPr>
          <w:sz w:val="24"/>
          <w:szCs w:val="24"/>
        </w:rPr>
        <w:t>不改变其身份。</w:t>
      </w:r>
    </w:p>
    <w:p w14:paraId="04479212" w14:textId="77777777" w:rsidR="009F5BF0" w:rsidRPr="00EA4432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t>新类</w:t>
      </w:r>
      <w:proofErr w:type="spellEnd"/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new</m:t>
            </m:r>
          </m:sup>
        </m:sSubSup>
      </m:oMath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Phase1</w:t>
      </w:r>
      <w:r w:rsidRPr="00EA4432">
        <w:rPr>
          <w:sz w:val="24"/>
          <w:szCs w:val="24"/>
        </w:rPr>
        <w:t>未见、在</w:t>
      </w:r>
      <w:r w:rsidRPr="00EA4432">
        <w:rPr>
          <w:sz w:val="24"/>
          <w:szCs w:val="24"/>
        </w:rPr>
        <w:t>Stage2-C</w:t>
      </w:r>
      <w:r w:rsidRPr="00EA4432">
        <w:rPr>
          <w:sz w:val="24"/>
          <w:szCs w:val="24"/>
        </w:rPr>
        <w:t>通过合法</w:t>
      </w:r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注册的发射机。</w:t>
      </w:r>
    </w:p>
    <w:p w14:paraId="48BB7DA7" w14:textId="77777777" w:rsidR="009F5BF0" w:rsidRPr="00EA4432" w:rsidRDefault="00000000">
      <w:pPr>
        <w:numPr>
          <w:ilvl w:val="0"/>
          <w:numId w:val="7"/>
        </w:numPr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未注册</w:t>
      </w:r>
      <w:r w:rsidRPr="00EA4432">
        <w:rPr>
          <w:b/>
          <w:bCs/>
          <w:sz w:val="24"/>
          <w:szCs w:val="24"/>
          <w:lang w:eastAsia="zh-CN"/>
        </w:rPr>
        <w:t>unknown</w:t>
      </w:r>
      <w:proofErr w:type="gramStart"/>
      <w:r w:rsidRPr="00EA4432">
        <w:rPr>
          <w:b/>
          <w:bCs/>
          <w:sz w:val="24"/>
          <w:szCs w:val="24"/>
          <w:lang w:eastAsia="zh-CN"/>
        </w:rPr>
        <w:t>：</w:t>
      </w:r>
      <w:r w:rsidRPr="00EA4432">
        <w:rPr>
          <w:sz w:val="24"/>
          <w:szCs w:val="24"/>
          <w:lang w:eastAsia="zh-CN"/>
        </w:rPr>
        <w:t xml:space="preserve"> </w:t>
      </w:r>
      <w:r w:rsidRPr="00EA4432">
        <w:rPr>
          <w:sz w:val="24"/>
          <w:szCs w:val="24"/>
          <w:lang w:eastAsia="zh-CN"/>
        </w:rPr>
        <w:t>尚未</w:t>
      </w:r>
      <w:proofErr w:type="gramEnd"/>
      <w:r w:rsidRPr="00EA4432">
        <w:rPr>
          <w:sz w:val="24"/>
          <w:szCs w:val="24"/>
          <w:lang w:eastAsia="zh-CN"/>
        </w:rPr>
        <w:t>获得可信标签或尚未加入已注册类别集合的发射机。</w:t>
      </w:r>
    </w:p>
    <w:p w14:paraId="5BD04396" w14:textId="77777777" w:rsidR="009F5BF0" w:rsidRPr="00EA4432" w:rsidRDefault="00000000">
      <w:pPr>
        <w:numPr>
          <w:ilvl w:val="0"/>
          <w:numId w:val="7"/>
        </w:numPr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support</w:t>
      </w:r>
      <w:proofErr w:type="gramStart"/>
      <w:r w:rsidRPr="00EA4432">
        <w:rPr>
          <w:b/>
          <w:bCs/>
          <w:sz w:val="24"/>
          <w:szCs w:val="24"/>
          <w:lang w:eastAsia="zh-CN"/>
        </w:rPr>
        <w:t>：</w:t>
      </w:r>
      <w:r w:rsidRPr="00EA4432">
        <w:rPr>
          <w:sz w:val="24"/>
          <w:szCs w:val="24"/>
          <w:lang w:eastAsia="zh-CN"/>
        </w:rPr>
        <w:t xml:space="preserve"> </w:t>
      </w:r>
      <w:r w:rsidRPr="00EA4432">
        <w:rPr>
          <w:sz w:val="24"/>
          <w:szCs w:val="24"/>
          <w:lang w:eastAsia="zh-CN"/>
        </w:rPr>
        <w:t>唯一</w:t>
      </w:r>
      <w:proofErr w:type="gramEnd"/>
      <w:r w:rsidRPr="00EA4432">
        <w:rPr>
          <w:sz w:val="24"/>
          <w:szCs w:val="24"/>
          <w:lang w:eastAsia="zh-CN"/>
        </w:rPr>
        <w:t>允许参与适应、注册和状态更新的带标签样本。</w:t>
      </w:r>
    </w:p>
    <w:p w14:paraId="5FBDBC1D" w14:textId="77777777" w:rsidR="009F5BF0" w:rsidRPr="00EA4432" w:rsidRDefault="00000000">
      <w:pPr>
        <w:numPr>
          <w:ilvl w:val="0"/>
          <w:numId w:val="7"/>
        </w:numPr>
        <w:rPr>
          <w:sz w:val="24"/>
          <w:szCs w:val="24"/>
        </w:rPr>
      </w:pPr>
      <w:r w:rsidRPr="00EA4432">
        <w:rPr>
          <w:b/>
          <w:bCs/>
          <w:sz w:val="24"/>
          <w:szCs w:val="24"/>
        </w:rPr>
        <w:t>query</w:t>
      </w:r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模型冻结后用于评价的独立样本，不得影响</w:t>
      </w:r>
      <w:r w:rsidRPr="00EA4432">
        <w:rPr>
          <w:sz w:val="24"/>
          <w:szCs w:val="24"/>
        </w:rPr>
        <w:t>predictor</w:t>
      </w:r>
      <w:proofErr w:type="spellEnd"/>
      <w:r w:rsidRPr="00EA4432">
        <w:rPr>
          <w:sz w:val="24"/>
          <w:szCs w:val="24"/>
        </w:rPr>
        <w:t>。</w:t>
      </w:r>
    </w:p>
    <w:p w14:paraId="0CE69096" w14:textId="77777777" w:rsidR="009F5BF0" w:rsidRPr="00EA4432" w:rsidRDefault="00000000">
      <w:pPr>
        <w:numPr>
          <w:ilvl w:val="0"/>
          <w:numId w:val="7"/>
        </w:numPr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K-shot</w:t>
      </w:r>
      <w:proofErr w:type="gramStart"/>
      <w:r w:rsidRPr="00EA4432">
        <w:rPr>
          <w:b/>
          <w:bCs/>
          <w:sz w:val="24"/>
          <w:szCs w:val="24"/>
          <w:lang w:eastAsia="zh-CN"/>
        </w:rPr>
        <w:t>：</w:t>
      </w:r>
      <w:r w:rsidRPr="00EA4432">
        <w:rPr>
          <w:sz w:val="24"/>
          <w:szCs w:val="24"/>
          <w:lang w:eastAsia="zh-CN"/>
        </w:rPr>
        <w:t xml:space="preserve"> </w:t>
      </w:r>
      <w:r w:rsidRPr="00EA4432">
        <w:rPr>
          <w:sz w:val="24"/>
          <w:szCs w:val="24"/>
          <w:lang w:eastAsia="zh-CN"/>
        </w:rPr>
        <w:t>每</w:t>
      </w:r>
      <w:proofErr w:type="gramEnd"/>
      <w:r w:rsidRPr="00EA4432">
        <w:rPr>
          <w:sz w:val="24"/>
          <w:szCs w:val="24"/>
          <w:lang w:eastAsia="zh-CN"/>
        </w:rPr>
        <w:t>类</w:t>
      </w:r>
      <w:r w:rsidRPr="00EA4432">
        <w:rPr>
          <w:sz w:val="24"/>
          <w:szCs w:val="24"/>
          <w:lang w:eastAsia="zh-CN"/>
        </w:rPr>
        <w:t>K</w:t>
      </w:r>
      <w:r w:rsidRPr="00EA4432">
        <w:rPr>
          <w:sz w:val="24"/>
          <w:szCs w:val="24"/>
          <w:lang w:eastAsia="zh-CN"/>
        </w:rPr>
        <w:t>个互不重复的物理接收观测。</w:t>
      </w:r>
    </w:p>
    <w:p w14:paraId="04457B20" w14:textId="77777777" w:rsidR="009F5BF0" w:rsidRPr="00EA4432" w:rsidRDefault="00000000">
      <w:pPr>
        <w:pStyle w:val="1"/>
        <w:rPr>
          <w:sz w:val="36"/>
          <w:szCs w:val="32"/>
          <w:lang w:eastAsia="zh-CN"/>
        </w:rPr>
      </w:pPr>
      <w:bookmarkStart w:id="0" w:name="Xa4b16eab3645cd06e297e8c59920ba7f89a3828"/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2.</w:t>
      </w:r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数据、权限与评价框架</w:t>
      </w:r>
    </w:p>
    <w:p w14:paraId="789129AD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bookmarkStart w:id="1" w:name="X8fa98ef5c1a5d93584cb015cb15574040e70ae8"/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2.1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从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Phase1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训练到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Phase2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部署</w:t>
      </w:r>
    </w:p>
    <w:p w14:paraId="73F8D4BF" w14:textId="77777777" w:rsidR="009F5BF0" w:rsidRPr="00EA4432" w:rsidRDefault="00000000">
      <w:pPr>
        <w:rPr>
          <w:sz w:val="24"/>
          <w:szCs w:val="24"/>
        </w:rPr>
      </w:pPr>
      <w:r w:rsidRPr="00EA4432">
        <w:rPr>
          <w:szCs w:val="24"/>
          <w:lang w:eastAsia="zh-CN"/>
        </w:rPr>
        <w:t>两轮实验统一使用</w:t>
      </w:r>
      <w:r w:rsidRPr="00EA4432">
        <w:rPr>
          <w:szCs w:val="24"/>
          <w:lang w:eastAsia="zh-CN"/>
        </w:rPr>
        <w:t>Phase1</w:t>
      </w:r>
      <w:r w:rsidRPr="00EA4432">
        <w:rPr>
          <w:szCs w:val="24"/>
          <w:lang w:eastAsia="zh-CN"/>
        </w:rPr>
        <w:t>方法</w:t>
      </w:r>
      <w:r w:rsidRPr="00EA4432">
        <w:rPr>
          <w:szCs w:val="24"/>
          <w:lang w:eastAsia="zh-CN"/>
        </w:rPr>
        <w:t>——</w:t>
      </w:r>
      <w:r w:rsidRPr="00EA4432">
        <w:rPr>
          <w:szCs w:val="24"/>
          <w:lang w:eastAsia="zh-CN"/>
        </w:rPr>
        <w:t>地面跨接收机域泛化射频指纹表征方法（以下简称</w:t>
      </w:r>
      <w:r w:rsidRPr="00EA4432">
        <w:rPr>
          <w:szCs w:val="24"/>
          <w:lang w:eastAsia="zh-CN"/>
        </w:rPr>
        <w:t>Phase1</w:t>
      </w:r>
      <w:r w:rsidRPr="00EA4432">
        <w:rPr>
          <w:szCs w:val="24"/>
          <w:lang w:eastAsia="zh-CN"/>
        </w:rPr>
        <w:t>域泛化基座）形成的冻结</w:t>
      </w:r>
      <w:r w:rsidRPr="00EA4432">
        <w:rPr>
          <w:szCs w:val="24"/>
          <w:lang w:eastAsia="zh-CN"/>
        </w:rPr>
        <w:t>checkpoint</w:t>
      </w:r>
      <w:r w:rsidRPr="00EA4432">
        <w:rPr>
          <w:szCs w:val="24"/>
          <w:lang w:eastAsia="zh-CN"/>
        </w:rPr>
        <w:t>（训练后冻结的模型参数快照）。</w:t>
      </w:r>
      <w:r w:rsidRPr="00EA4432">
        <w:rPr>
          <w:szCs w:val="24"/>
          <w:lang w:eastAsia="zh-CN"/>
        </w:rPr>
        <w:t>deployment bundle</w:t>
      </w:r>
      <w:r w:rsidRPr="00EA4432">
        <w:rPr>
          <w:szCs w:val="24"/>
          <w:lang w:eastAsia="zh-CN"/>
        </w:rPr>
        <w:t>是与</w:t>
      </w:r>
      <w:r w:rsidRPr="00EA4432">
        <w:rPr>
          <w:szCs w:val="24"/>
          <w:lang w:eastAsia="zh-CN"/>
        </w:rPr>
        <w:t>checkpoint</w:t>
      </w:r>
      <w:r w:rsidRPr="00EA4432">
        <w:rPr>
          <w:szCs w:val="24"/>
          <w:lang w:eastAsia="zh-CN"/>
        </w:rPr>
        <w:t>共同封存、可供</w:t>
      </w:r>
      <w:r w:rsidRPr="00EA4432">
        <w:rPr>
          <w:szCs w:val="24"/>
          <w:lang w:eastAsia="zh-CN"/>
        </w:rPr>
        <w:t>Phase2</w:t>
      </w:r>
      <w:r w:rsidRPr="00EA4432">
        <w:rPr>
          <w:szCs w:val="24"/>
          <w:lang w:eastAsia="zh-CN"/>
        </w:rPr>
        <w:t>只读使用的部署状态；</w:t>
      </w:r>
      <w:r w:rsidRPr="00EA4432">
        <w:rPr>
          <w:szCs w:val="24"/>
          <w:lang w:eastAsia="zh-CN"/>
        </w:rPr>
        <w:t>backbone</w:t>
      </w:r>
      <w:r w:rsidRPr="00EA4432">
        <w:rPr>
          <w:szCs w:val="24"/>
          <w:lang w:eastAsia="zh-CN"/>
        </w:rPr>
        <w:t>指把接收</w:t>
      </w:r>
      <w:r w:rsidRPr="00EA4432">
        <w:rPr>
          <w:szCs w:val="24"/>
          <w:lang w:eastAsia="zh-CN"/>
        </w:rPr>
        <w:t>IQ</w:t>
      </w:r>
      <w:r w:rsidRPr="00EA4432">
        <w:rPr>
          <w:szCs w:val="24"/>
          <w:lang w:eastAsia="zh-CN"/>
        </w:rPr>
        <w:t>映射为身份特征的</w:t>
      </w:r>
      <w:r w:rsidRPr="00EA4432">
        <w:rPr>
          <w:szCs w:val="24"/>
          <w:lang w:eastAsia="zh-CN"/>
        </w:rPr>
        <w:lastRenderedPageBreak/>
        <w:t>主干网络，</w:t>
      </w:r>
      <w:r w:rsidRPr="00EA4432">
        <w:rPr>
          <w:szCs w:val="24"/>
          <w:lang w:eastAsia="zh-CN"/>
        </w:rPr>
        <w:t>adapter</w:t>
      </w:r>
      <w:r w:rsidRPr="00EA4432">
        <w:rPr>
          <w:szCs w:val="24"/>
          <w:lang w:eastAsia="zh-CN"/>
        </w:rPr>
        <w:t>是附加的小型可训练适配模块，</w:t>
      </w:r>
      <w:r w:rsidRPr="00EA4432">
        <w:rPr>
          <w:szCs w:val="24"/>
          <w:lang w:eastAsia="zh-CN"/>
        </w:rPr>
        <w:t>prototype</w:t>
      </w:r>
      <w:r w:rsidRPr="00EA4432">
        <w:rPr>
          <w:szCs w:val="24"/>
          <w:lang w:eastAsia="zh-CN"/>
        </w:rPr>
        <w:t>是某一发射机类别的特征中心。</w:t>
      </w:r>
      <w:proofErr w:type="spellStart"/>
      <w:r w:rsidRPr="00EA4432">
        <w:rPr>
          <w:szCs w:val="24"/>
        </w:rPr>
        <w:t>统一基座可避免</w:t>
      </w:r>
      <w:r w:rsidRPr="00EA4432">
        <w:rPr>
          <w:szCs w:val="24"/>
        </w:rPr>
        <w:t>backbone</w:t>
      </w:r>
      <w:r w:rsidRPr="00EA4432">
        <w:rPr>
          <w:szCs w:val="24"/>
        </w:rPr>
        <w:t>差异干扰方法比较</w:t>
      </w:r>
      <w:proofErr w:type="spellEnd"/>
      <w:r w:rsidRPr="00EA4432">
        <w:rPr>
          <w:szCs w:val="24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60"/>
        <w:gridCol w:w="3182"/>
        <w:gridCol w:w="3261"/>
        <w:gridCol w:w="1837"/>
      </w:tblGrid>
      <w:tr w:rsidR="009F5BF0" w:rsidRPr="00EA4432" w14:paraId="3F1C873E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689D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环节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1D61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可用数据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F0EE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允许更新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C09B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输出</w:t>
            </w:r>
            <w:proofErr w:type="spellEnd"/>
          </w:p>
        </w:tc>
      </w:tr>
      <w:tr w:rsidR="009F5BF0" w:rsidRPr="00EA4432" w14:paraId="5F3CFFA9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D3B5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Phase1</w:t>
            </w:r>
            <w:r w:rsidRPr="00EA4432">
              <w:rPr>
                <w:sz w:val="20"/>
                <w:szCs w:val="24"/>
              </w:rPr>
              <w:t>地面训练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5ABFC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source</w:t>
            </w:r>
            <w:r w:rsidRPr="00EA4432">
              <w:rPr>
                <w:sz w:val="20"/>
                <w:szCs w:val="24"/>
              </w:rPr>
              <w:t>数据及物理启发的</w:t>
            </w:r>
            <w:r w:rsidRPr="00EA4432">
              <w:rPr>
                <w:sz w:val="20"/>
                <w:szCs w:val="24"/>
              </w:rPr>
              <w:t>LEO</w:t>
            </w:r>
            <w:r w:rsidRPr="00EA4432">
              <w:rPr>
                <w:sz w:val="20"/>
                <w:szCs w:val="24"/>
              </w:rPr>
              <w:t>增强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B946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身份</w:t>
            </w:r>
            <w:r w:rsidRPr="00EA4432">
              <w:rPr>
                <w:sz w:val="20"/>
                <w:szCs w:val="24"/>
                <w:lang w:eastAsia="zh-CN"/>
              </w:rPr>
              <w:t>backbone</w:t>
            </w:r>
            <w:r w:rsidRPr="00EA4432">
              <w:rPr>
                <w:sz w:val="20"/>
                <w:szCs w:val="24"/>
                <w:lang w:eastAsia="zh-CN"/>
              </w:rPr>
              <w:t>与训练状态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8F0D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不可变</w:t>
            </w:r>
            <w:r w:rsidRPr="00EA4432">
              <w:rPr>
                <w:sz w:val="20"/>
                <w:szCs w:val="24"/>
              </w:rPr>
              <w:t>deployment</w:t>
            </w:r>
            <w:proofErr w:type="spellEnd"/>
            <w:r w:rsidRPr="00EA4432">
              <w:rPr>
                <w:sz w:val="20"/>
                <w:szCs w:val="24"/>
              </w:rPr>
              <w:t xml:space="preserve"> bundle</w:t>
            </w:r>
          </w:p>
        </w:tc>
      </w:tr>
      <w:tr w:rsidR="009F5BF0" w:rsidRPr="00EA4432" w14:paraId="271D5086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8EB3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Phase2</w:t>
            </w:r>
            <w:r w:rsidRPr="00EA4432">
              <w:rPr>
                <w:sz w:val="20"/>
                <w:szCs w:val="24"/>
              </w:rPr>
              <w:t>适应</w:t>
            </w:r>
            <w:r w:rsidRPr="00EA4432">
              <w:rPr>
                <w:sz w:val="20"/>
                <w:szCs w:val="24"/>
              </w:rPr>
              <w:t>/</w:t>
            </w:r>
            <w:proofErr w:type="spellStart"/>
            <w:r w:rsidRPr="00EA4432">
              <w:rPr>
                <w:sz w:val="20"/>
                <w:szCs w:val="24"/>
              </w:rPr>
              <w:t>注册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430E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bundle</w:t>
            </w:r>
            <w:r w:rsidRPr="00EA4432">
              <w:rPr>
                <w:sz w:val="20"/>
                <w:szCs w:val="24"/>
              </w:rPr>
              <w:t>、固定</w:t>
            </w:r>
            <w:r w:rsidRPr="00EA4432">
              <w:rPr>
                <w:sz w:val="20"/>
                <w:szCs w:val="24"/>
              </w:rPr>
              <w:t>LEO</w:t>
            </w:r>
            <w:proofErr w:type="spellEnd"/>
            <w:r w:rsidRPr="00EA4432">
              <w:rPr>
                <w:sz w:val="20"/>
                <w:szCs w:val="24"/>
              </w:rPr>
              <w:t xml:space="preserve"> target </w:t>
            </w:r>
            <w:proofErr w:type="spellStart"/>
            <w:r w:rsidRPr="00EA4432">
              <w:rPr>
                <w:sz w:val="20"/>
                <w:szCs w:val="24"/>
              </w:rPr>
              <w:t>IQ</w:t>
            </w:r>
            <w:r w:rsidRPr="00EA4432">
              <w:rPr>
                <w:sz w:val="20"/>
                <w:szCs w:val="24"/>
              </w:rPr>
              <w:t>、当前</w:t>
            </w:r>
            <w:r w:rsidRPr="00EA4432">
              <w:rPr>
                <w:sz w:val="20"/>
                <w:szCs w:val="24"/>
              </w:rPr>
              <w:t>row</w:t>
            </w:r>
            <w:r w:rsidRPr="00EA4432">
              <w:rPr>
                <w:sz w:val="20"/>
                <w:szCs w:val="24"/>
              </w:rPr>
              <w:t>的</w:t>
            </w:r>
            <w:r w:rsidRPr="00EA4432">
              <w:rPr>
                <w:sz w:val="20"/>
                <w:szCs w:val="24"/>
              </w:rPr>
              <w:t>support</w:t>
            </w:r>
            <w:r w:rsidRPr="00EA4432">
              <w:rPr>
                <w:sz w:val="20"/>
                <w:szCs w:val="24"/>
              </w:rPr>
              <w:t>标签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540A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由方法声明的</w:t>
            </w:r>
            <w:r w:rsidRPr="00EA4432">
              <w:rPr>
                <w:sz w:val="20"/>
                <w:szCs w:val="24"/>
              </w:rPr>
              <w:t>prototype</w:t>
            </w:r>
            <w:r w:rsidRPr="00EA4432">
              <w:rPr>
                <w:sz w:val="20"/>
                <w:szCs w:val="24"/>
              </w:rPr>
              <w:t>、分类头、</w:t>
            </w:r>
            <w:r w:rsidRPr="00EA4432">
              <w:rPr>
                <w:sz w:val="20"/>
                <w:szCs w:val="24"/>
              </w:rPr>
              <w:t>adapter</w:t>
            </w:r>
            <w:r w:rsidRPr="00EA4432">
              <w:rPr>
                <w:sz w:val="20"/>
                <w:szCs w:val="24"/>
              </w:rPr>
              <w:t>或</w:t>
            </w:r>
            <w:r w:rsidRPr="00EA4432">
              <w:rPr>
                <w:sz w:val="20"/>
                <w:szCs w:val="24"/>
              </w:rPr>
              <w:t>backbone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CF5C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冻结后的目标域预测器</w:t>
            </w:r>
          </w:p>
        </w:tc>
      </w:tr>
      <w:tr w:rsidR="009F5BF0" w:rsidRPr="00EA4432" w14:paraId="205B2D1F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6E2D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独立评分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A55B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 xml:space="preserve">prediction </w:t>
            </w:r>
            <w:proofErr w:type="spellStart"/>
            <w:r w:rsidRPr="00EA4432">
              <w:rPr>
                <w:sz w:val="20"/>
                <w:szCs w:val="24"/>
              </w:rPr>
              <w:t>artifact</w:t>
            </w:r>
            <w:r w:rsidRPr="00EA4432">
              <w:rPr>
                <w:sz w:val="20"/>
                <w:szCs w:val="24"/>
              </w:rPr>
              <w:t>与</w:t>
            </w:r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真值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6F2A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不得回流到</w:t>
            </w:r>
            <w:r w:rsidRPr="00EA4432">
              <w:rPr>
                <w:sz w:val="20"/>
                <w:szCs w:val="24"/>
              </w:rPr>
              <w:t>predictor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7816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同一</w:t>
            </w:r>
            <w:r w:rsidRPr="00EA4432">
              <w:rPr>
                <w:sz w:val="20"/>
                <w:szCs w:val="24"/>
              </w:rPr>
              <w:t>row</w:t>
            </w:r>
            <w:r w:rsidRPr="00EA4432">
              <w:rPr>
                <w:sz w:val="20"/>
                <w:szCs w:val="24"/>
              </w:rPr>
              <w:t>评价指标</w:t>
            </w:r>
            <w:proofErr w:type="spellEnd"/>
          </w:p>
        </w:tc>
      </w:tr>
    </w:tbl>
    <w:bookmarkEnd w:id="1"/>
    <w:p w14:paraId="64DED1A8" w14:textId="77777777" w:rsidR="009F5BF0" w:rsidRPr="00EA4432" w:rsidRDefault="00000000">
      <w:pPr>
        <w:pStyle w:val="21"/>
        <w:rPr>
          <w:sz w:val="28"/>
          <w:szCs w:val="28"/>
        </w:rPr>
      </w:pPr>
      <w:r w:rsidRPr="00EA4432">
        <w:rPr>
          <w:rFonts w:ascii="Times New Roman" w:eastAsia="宋体" w:hAnsi="Times New Roman" w:cs="Times New Roman"/>
          <w:sz w:val="28"/>
          <w:szCs w:val="28"/>
        </w:rPr>
        <w:t>2.2</w:t>
      </w:r>
      <w:r w:rsidRPr="00EA4432">
        <w:rPr>
          <w:rFonts w:ascii="Times New Roman" w:eastAsia="宋体" w:hAnsi="Times New Roman" w:cs="Times New Roman"/>
          <w:sz w:val="28"/>
          <w:szCs w:val="28"/>
        </w:rPr>
        <w:t>实验矩阵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1"/>
        <w:gridCol w:w="2535"/>
        <w:gridCol w:w="2136"/>
        <w:gridCol w:w="1593"/>
        <w:gridCol w:w="2745"/>
      </w:tblGrid>
      <w:tr w:rsidR="009F5BF0" w:rsidRPr="00EA4432" w14:paraId="39B4B581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DFA3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工作包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5D8B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基座与数据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26D2A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target</w:t>
            </w:r>
            <w:r w:rsidRPr="00EA4432">
              <w:rPr>
                <w:b/>
                <w:bCs/>
                <w:sz w:val="20"/>
                <w:szCs w:val="24"/>
              </w:rPr>
              <w:t>设置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CD83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实验规模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EA32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输出</w:t>
            </w:r>
            <w:proofErr w:type="spellEnd"/>
          </w:p>
        </w:tc>
      </w:tr>
      <w:tr w:rsidR="009F5BF0" w:rsidRPr="00EA4432" w14:paraId="1D49EFB4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3D62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旧类域适应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B6A2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Phase1</w:t>
            </w:r>
            <w:r w:rsidRPr="00EA4432">
              <w:rPr>
                <w:sz w:val="20"/>
                <w:szCs w:val="24"/>
              </w:rPr>
              <w:t>域泛化基座＋</w:t>
            </w:r>
            <w:r w:rsidRPr="00EA4432">
              <w:rPr>
                <w:sz w:val="20"/>
                <w:szCs w:val="24"/>
              </w:rPr>
              <w:t>target-old support/</w:t>
            </w:r>
            <w:proofErr w:type="spellStart"/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；</w:t>
            </w:r>
            <w:r w:rsidRPr="00EA4432">
              <w:rPr>
                <w:sz w:val="20"/>
                <w:szCs w:val="24"/>
              </w:rPr>
              <w:t>MRIOR</w:t>
            </w:r>
            <w:proofErr w:type="spellEnd"/>
            <w:r w:rsidRPr="00EA4432">
              <w:rPr>
                <w:sz w:val="20"/>
                <w:szCs w:val="24"/>
              </w:rPr>
              <w:t>/</w:t>
            </w:r>
            <w:proofErr w:type="spellStart"/>
            <w:r w:rsidRPr="00EA4432">
              <w:rPr>
                <w:sz w:val="20"/>
                <w:szCs w:val="24"/>
              </w:rPr>
              <w:t>DADDA</w:t>
            </w:r>
            <w:r w:rsidRPr="00EA4432">
              <w:rPr>
                <w:sz w:val="20"/>
                <w:szCs w:val="24"/>
              </w:rPr>
              <w:t>另读</w:t>
            </w:r>
            <w:r w:rsidRPr="00EA4432">
              <w:rPr>
                <w:sz w:val="20"/>
                <w:szCs w:val="24"/>
              </w:rPr>
              <w:t>source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4987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5</w:t>
            </w:r>
            <w:r w:rsidRPr="00EA4432">
              <w:rPr>
                <w:sz w:val="20"/>
                <w:szCs w:val="24"/>
              </w:rPr>
              <w:t>个</w:t>
            </w:r>
            <w:r w:rsidRPr="00EA4432">
              <w:rPr>
                <w:sz w:val="20"/>
                <w:szCs w:val="24"/>
              </w:rPr>
              <w:t>target receiver</w:t>
            </w:r>
            <w:r w:rsidRPr="00EA4432">
              <w:rPr>
                <w:sz w:val="20"/>
                <w:szCs w:val="24"/>
              </w:rPr>
              <w:t>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∈{</m:t>
              </m:r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}</m:t>
              </m:r>
            </m:oMath>
            <w:r w:rsidRPr="00EA4432">
              <w:rPr>
                <w:sz w:val="20"/>
                <w:szCs w:val="24"/>
              </w:rPr>
              <w:t>；</w:t>
            </w:r>
            <w:r w:rsidRPr="00EA4432">
              <w:rPr>
                <w:sz w:val="20"/>
                <w:szCs w:val="24"/>
              </w:rPr>
              <w:t>5</w:t>
            </w:r>
            <w:r w:rsidRPr="00EA4432">
              <w:rPr>
                <w:sz w:val="20"/>
                <w:szCs w:val="24"/>
              </w:rPr>
              <w:t>个</w:t>
            </w:r>
            <w:r w:rsidRPr="00EA4432">
              <w:rPr>
                <w:sz w:val="20"/>
                <w:szCs w:val="24"/>
              </w:rPr>
              <w:t>seed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5AB4F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5×5×5×3=375</w:t>
            </w:r>
            <w:r w:rsidRPr="00EA4432">
              <w:rPr>
                <w:sz w:val="20"/>
                <w:szCs w:val="24"/>
              </w:rPr>
              <w:t>个方法任务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D8BD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DA0_REG0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DA1_REG0</m:t>
                  </m:r>
                </m:sup>
              </m:sSubSup>
            </m:oMath>
            <w:r w:rsidRPr="00EA4432"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</m:sub>
              </m:sSub>
            </m:oMath>
            <w:r w:rsidRPr="00EA4432">
              <w:rPr>
                <w:sz w:val="20"/>
                <w:szCs w:val="24"/>
                <w:lang w:eastAsia="zh-CN"/>
              </w:rPr>
              <w:t>、正</w:t>
            </w:r>
            <w:r w:rsidRPr="00EA4432">
              <w:rPr>
                <w:sz w:val="20"/>
                <w:szCs w:val="24"/>
                <w:lang w:eastAsia="zh-CN"/>
              </w:rPr>
              <w:t>/</w:t>
            </w:r>
            <w:r w:rsidRPr="00EA4432">
              <w:rPr>
                <w:sz w:val="20"/>
                <w:szCs w:val="24"/>
                <w:lang w:eastAsia="zh-CN"/>
              </w:rPr>
              <w:t>负迁移、时延</w:t>
            </w:r>
          </w:p>
        </w:tc>
      </w:tr>
      <w:tr w:rsidR="009F5BF0" w:rsidRPr="00EA4432" w14:paraId="1D2A837D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D7BE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新类注册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6E02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Phase1</w:t>
            </w:r>
            <w:r w:rsidRPr="00EA4432">
              <w:rPr>
                <w:sz w:val="20"/>
                <w:szCs w:val="24"/>
              </w:rPr>
              <w:t>域泛化基座接口＋</w:t>
            </w:r>
            <w:r w:rsidRPr="00EA4432">
              <w:rPr>
                <w:sz w:val="20"/>
                <w:szCs w:val="24"/>
              </w:rPr>
              <w:t>Phase2</w:t>
            </w:r>
            <w:r w:rsidRPr="00EA4432">
              <w:rPr>
                <w:sz w:val="20"/>
                <w:szCs w:val="24"/>
              </w:rPr>
              <w:t>前</w:t>
            </w:r>
            <w:r w:rsidRPr="00EA4432">
              <w:rPr>
                <w:sz w:val="20"/>
                <w:szCs w:val="24"/>
              </w:rPr>
              <w:t>base</w:t>
            </w:r>
            <w:r w:rsidRPr="00EA4432">
              <w:rPr>
                <w:sz w:val="20"/>
                <w:szCs w:val="24"/>
              </w:rPr>
              <w:t>状态＋</w:t>
            </w:r>
            <w:r w:rsidRPr="00EA4432">
              <w:rPr>
                <w:sz w:val="20"/>
                <w:szCs w:val="24"/>
              </w:rPr>
              <w:t xml:space="preserve">target-new </w:t>
            </w:r>
            <w:proofErr w:type="spellStart"/>
            <w:r w:rsidRPr="00EA4432">
              <w:rPr>
                <w:sz w:val="20"/>
                <w:szCs w:val="24"/>
              </w:rPr>
              <w:t>support</w:t>
            </w:r>
            <w:r w:rsidRPr="00EA4432">
              <w:rPr>
                <w:sz w:val="20"/>
                <w:szCs w:val="24"/>
              </w:rPr>
              <w:t>；</w:t>
            </w:r>
            <w:r w:rsidRPr="00EA4432">
              <w:rPr>
                <w:sz w:val="20"/>
                <w:szCs w:val="24"/>
              </w:rPr>
              <w:t>old</w:t>
            </w:r>
            <w:proofErr w:type="spellEnd"/>
            <w:r w:rsidRPr="00EA4432">
              <w:rPr>
                <w:sz w:val="20"/>
                <w:szCs w:val="24"/>
              </w:rPr>
              <w:t xml:space="preserve">/new </w:t>
            </w:r>
            <w:proofErr w:type="spellStart"/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只评分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2EBF9" w14:textId="77777777" w:rsidR="009F5BF0" w:rsidRPr="00EA4432" w:rsidRDefault="00000000">
            <w:pPr>
              <w:spacing w:after="0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K</w:t>
            </w:r>
            <w:proofErr w:type="gramStart"/>
            <w:r w:rsidRPr="00EA4432">
              <w:rPr>
                <w:sz w:val="20"/>
                <w:szCs w:val="24"/>
              </w:rPr>
              <w:t>∈{</w:t>
            </w:r>
            <w:proofErr w:type="gramEnd"/>
            <w:r w:rsidRPr="00EA4432">
              <w:rPr>
                <w:sz w:val="20"/>
                <w:szCs w:val="24"/>
              </w:rPr>
              <w:t>5,10,</w:t>
            </w:r>
            <w:proofErr w:type="gramStart"/>
            <w:r w:rsidRPr="00EA4432">
              <w:rPr>
                <w:sz w:val="20"/>
                <w:szCs w:val="24"/>
              </w:rPr>
              <w:t>20}</w:t>
            </w:r>
            <w:r w:rsidRPr="00EA4432">
              <w:rPr>
                <w:sz w:val="20"/>
                <w:szCs w:val="24"/>
              </w:rPr>
              <w:t>；</w:t>
            </w:r>
            <w:proofErr w:type="gram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39031" w14:textId="77777777" w:rsidR="009F5BF0" w:rsidRPr="00EA4432" w:rsidRDefault="00000000">
            <w:pPr>
              <w:spacing w:after="0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24</w:t>
            </w:r>
            <w:r w:rsidRPr="00EA4432">
              <w:rPr>
                <w:sz w:val="20"/>
                <w:szCs w:val="24"/>
                <w:lang w:eastAsia="zh-CN"/>
              </w:rPr>
              <w:t>个正式</w:t>
            </w:r>
            <w:r w:rsidRPr="00EA4432">
              <w:rPr>
                <w:sz w:val="20"/>
                <w:szCs w:val="24"/>
                <w:lang w:eastAsia="zh-CN"/>
              </w:rPr>
              <w:t>LEO</w:t>
            </w:r>
            <w:r w:rsidRPr="00EA4432">
              <w:rPr>
                <w:sz w:val="20"/>
                <w:szCs w:val="24"/>
                <w:lang w:eastAsia="zh-CN"/>
              </w:rPr>
              <w:t>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F6E6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/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</m:sup>
              </m:sSubSup>
            </m:oMath>
            <w:r w:rsidRPr="00EA4432"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  <w:r w:rsidRPr="00EA4432"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  <w:r w:rsidRPr="00EA4432"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  <w:r w:rsidRPr="00EA4432"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</w:tr>
      <w:tr w:rsidR="009F5BF0" w:rsidRPr="00EA4432" w14:paraId="030BCF0F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31CB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信道归因诊断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25FB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保持方法、物理</w:t>
            </w:r>
            <w:r w:rsidRPr="00EA4432">
              <w:rPr>
                <w:sz w:val="20"/>
                <w:szCs w:val="24"/>
                <w:lang w:eastAsia="zh-CN"/>
              </w:rPr>
              <w:t>ID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split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K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seed</w:t>
            </w:r>
            <w:r w:rsidRPr="00EA4432">
              <w:rPr>
                <w:sz w:val="20"/>
                <w:szCs w:val="24"/>
                <w:lang w:eastAsia="zh-CN"/>
              </w:rPr>
              <w:t>和旧类条件一致，仅替换新类</w:t>
            </w:r>
            <w:r w:rsidRPr="00EA4432">
              <w:rPr>
                <w:sz w:val="20"/>
                <w:szCs w:val="24"/>
                <w:lang w:eastAsia="zh-CN"/>
              </w:rPr>
              <w:t>IQ</w:t>
            </w:r>
            <w:r w:rsidRPr="00EA4432">
              <w:rPr>
                <w:sz w:val="20"/>
                <w:szCs w:val="24"/>
                <w:lang w:eastAsia="zh-CN"/>
              </w:rPr>
              <w:t>为无</w:t>
            </w:r>
            <w:r w:rsidRPr="00EA4432">
              <w:rPr>
                <w:sz w:val="20"/>
                <w:szCs w:val="24"/>
                <w:lang w:eastAsia="zh-CN"/>
              </w:rPr>
              <w:t>LEO</w:t>
            </w:r>
            <w:r w:rsidRPr="00EA4432">
              <w:rPr>
                <w:sz w:val="20"/>
                <w:szCs w:val="24"/>
                <w:lang w:eastAsia="zh-CN"/>
              </w:rPr>
              <w:t>版本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DEBC3" w14:textId="77777777" w:rsidR="009F5BF0" w:rsidRPr="00EA4432" w:rsidRDefault="00000000">
            <w:pPr>
              <w:spacing w:after="0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K</w:t>
            </w:r>
            <w:proofErr w:type="gramStart"/>
            <w:r w:rsidRPr="00EA4432">
              <w:rPr>
                <w:sz w:val="20"/>
                <w:szCs w:val="24"/>
              </w:rPr>
              <w:t>∈{</w:t>
            </w:r>
            <w:proofErr w:type="gramEnd"/>
            <w:r w:rsidRPr="00EA4432">
              <w:rPr>
                <w:sz w:val="20"/>
                <w:szCs w:val="24"/>
              </w:rPr>
              <w:t>5,10,</w:t>
            </w:r>
            <w:proofErr w:type="gramStart"/>
            <w:r w:rsidRPr="00EA4432">
              <w:rPr>
                <w:sz w:val="20"/>
                <w:szCs w:val="24"/>
              </w:rPr>
              <w:t>20}</w:t>
            </w:r>
            <w:r w:rsidRPr="00EA4432">
              <w:rPr>
                <w:sz w:val="20"/>
                <w:szCs w:val="24"/>
              </w:rPr>
              <w:t>；</w:t>
            </w:r>
            <w:proofErr w:type="gram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A55E2" w14:textId="77777777" w:rsidR="009F5BF0" w:rsidRPr="00EA4432" w:rsidRDefault="00000000">
            <w:pPr>
              <w:spacing w:after="0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18</w:t>
            </w:r>
            <w:r w:rsidRPr="00EA4432">
              <w:rPr>
                <w:sz w:val="20"/>
                <w:szCs w:val="24"/>
              </w:rPr>
              <w:t>个</w:t>
            </w:r>
            <w:r w:rsidRPr="00EA4432">
              <w:rPr>
                <w:sz w:val="20"/>
                <w:szCs w:val="24"/>
              </w:rPr>
              <w:t>matched</w:t>
            </w:r>
            <w:r w:rsidRPr="00EA4432">
              <w:rPr>
                <w:sz w:val="20"/>
                <w:szCs w:val="24"/>
              </w:rPr>
              <w:t>无</w:t>
            </w:r>
            <w:r w:rsidRPr="00EA4432">
              <w:rPr>
                <w:sz w:val="20"/>
                <w:szCs w:val="24"/>
              </w:rPr>
              <w:t>LEO</w:t>
            </w:r>
            <w:r w:rsidRPr="00EA4432">
              <w:rPr>
                <w:sz w:val="20"/>
                <w:szCs w:val="24"/>
              </w:rPr>
              <w:t>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D81D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  <w:r w:rsidRPr="00EA4432">
              <w:rPr>
                <w:sz w:val="20"/>
                <w:szCs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  <w:r w:rsidRPr="00EA4432">
              <w:rPr>
                <w:sz w:val="20"/>
                <w:szCs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ΔH</m:t>
              </m:r>
            </m:oMath>
            <w:r w:rsidRPr="00EA4432">
              <w:rPr>
                <w:sz w:val="20"/>
                <w:szCs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  <w:r w:rsidRPr="00EA4432">
              <w:rPr>
                <w:sz w:val="20"/>
                <w:szCs w:val="24"/>
              </w:rPr>
              <w:t>、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</w:tr>
    </w:tbl>
    <w:p w14:paraId="771328C5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2.3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评价指标</w:t>
      </w:r>
    </w:p>
    <w:p w14:paraId="351001DC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分别为旧类、新类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集合，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</m:sub>
        </m:sSub>
      </m:oMath>
      <w:r w:rsidRPr="00EA4432">
        <w:rPr>
          <w:sz w:val="24"/>
          <w:szCs w:val="24"/>
          <w:lang w:eastAsia="zh-CN"/>
        </w:rPr>
        <w:t>为旧类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的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集合；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i</m:t>
            </m:r>
          </m:sub>
        </m:sSub>
      </m:oMath>
      <w:r w:rsidRPr="00EA4432">
        <w:rPr>
          <w:sz w:val="24"/>
          <w:szCs w:val="24"/>
          <w:lang w:eastAsia="zh-CN"/>
        </w:rPr>
        <w:t>是真值，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DA0_REG0</m:t>
                </m:r>
              </m:e>
            </m:d>
          </m:sup>
        </m:sSubSup>
      </m:oMath>
      <w:r w:rsidRPr="00EA4432">
        <w:rPr>
          <w:sz w:val="24"/>
          <w:szCs w:val="24"/>
          <w:lang w:eastAsia="zh-CN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DA1_REG0</m:t>
                </m:r>
              </m:e>
            </m:d>
          </m:sup>
        </m:sSubSup>
      </m:oMath>
      <w:r w:rsidRPr="00EA4432">
        <w:rPr>
          <w:sz w:val="24"/>
          <w:szCs w:val="24"/>
          <w:lang w:eastAsia="zh-CN"/>
        </w:rPr>
        <w:t>分别表示</w:t>
      </w:r>
      <w:r w:rsidRPr="00EA4432">
        <w:rPr>
          <w:sz w:val="24"/>
          <w:szCs w:val="24"/>
          <w:lang w:eastAsia="zh-CN"/>
        </w:rPr>
        <w:t>Stage2-B</w:t>
      </w:r>
      <w:r w:rsidRPr="00EA4432">
        <w:rPr>
          <w:sz w:val="24"/>
          <w:szCs w:val="24"/>
          <w:lang w:eastAsia="zh-CN"/>
        </w:rPr>
        <w:t>域适应前后的预测，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  <w:szCs w:val="24"/>
            <w:lang w:eastAsia="zh-CN"/>
          </w:rPr>
          <m:t>I[⋅]</m:t>
        </m:r>
      </m:oMath>
      <w:r w:rsidRPr="00EA4432">
        <w:rPr>
          <w:sz w:val="24"/>
          <w:szCs w:val="24"/>
          <w:lang w:eastAsia="zh-CN"/>
        </w:rPr>
        <w:t>为指示函数。为同时保证数学表达和实验字段可追溯，本文采用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DA0_REG0</m:t>
            </m:r>
          </m:sup>
        </m:sSubSup>
      </m:oMath>
      <w:r w:rsidRPr="00EA4432">
        <w:rPr>
          <w:sz w:val="24"/>
          <w:szCs w:val="24"/>
          <w:lang w:eastAsia="zh-CN"/>
        </w:rPr>
        <w:t>、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DA1_REG0</m:t>
            </m:r>
          </m:sup>
        </m:sSubSup>
      </m:oMath>
      <w:r w:rsidRPr="00EA4432">
        <w:rPr>
          <w:sz w:val="24"/>
          <w:szCs w:val="24"/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min,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，分别对应结果字段</w:t>
      </w:r>
      <w:proofErr w:type="spellStart"/>
      <w:r w:rsidRPr="00EA4432">
        <w:rPr>
          <w:sz w:val="24"/>
          <w:szCs w:val="24"/>
          <w:lang w:eastAsia="zh-CN"/>
        </w:rPr>
        <w:t>old_acc_before</w:t>
      </w:r>
      <w:proofErr w:type="spellEnd"/>
      <w:r w:rsidRPr="00EA4432">
        <w:rPr>
          <w:sz w:val="24"/>
          <w:szCs w:val="24"/>
          <w:lang w:eastAsia="zh-CN"/>
        </w:rPr>
        <w:t>、</w:t>
      </w:r>
      <w:proofErr w:type="spellStart"/>
      <w:r w:rsidRPr="00EA4432">
        <w:rPr>
          <w:sz w:val="24"/>
          <w:szCs w:val="24"/>
          <w:lang w:eastAsia="zh-CN"/>
        </w:rPr>
        <w:t>old_acc_after</w:t>
      </w:r>
      <w:proofErr w:type="spellEnd"/>
      <w:r w:rsidRPr="00EA4432">
        <w:rPr>
          <w:sz w:val="24"/>
          <w:szCs w:val="24"/>
          <w:lang w:eastAsia="zh-CN"/>
        </w:rPr>
        <w:t>、</w:t>
      </w:r>
      <w:proofErr w:type="spellStart"/>
      <w:r w:rsidRPr="00EA4432">
        <w:rPr>
          <w:sz w:val="24"/>
          <w:szCs w:val="24"/>
          <w:lang w:eastAsia="zh-CN"/>
        </w:rPr>
        <w:t>seen_new_acc</w:t>
      </w:r>
      <w:proofErr w:type="spellEnd"/>
      <w:r w:rsidRPr="00EA4432">
        <w:rPr>
          <w:sz w:val="24"/>
          <w:szCs w:val="24"/>
          <w:lang w:eastAsia="zh-CN"/>
        </w:rPr>
        <w:t>、</w:t>
      </w:r>
      <w:proofErr w:type="spellStart"/>
      <w:r w:rsidRPr="00EA4432">
        <w:rPr>
          <w:sz w:val="24"/>
          <w:szCs w:val="24"/>
          <w:lang w:eastAsia="zh-CN"/>
        </w:rPr>
        <w:t>H_old_new</w:t>
      </w:r>
      <w:proofErr w:type="spellEnd"/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forgetting</w:t>
      </w:r>
      <w:r w:rsidRPr="00EA4432">
        <w:rPr>
          <w:sz w:val="24"/>
          <w:szCs w:val="24"/>
          <w:lang w:eastAsia="zh-CN"/>
        </w:rPr>
        <w:t>和</w:t>
      </w:r>
      <w:proofErr w:type="spellStart"/>
      <w:r w:rsidRPr="00EA4432">
        <w:rPr>
          <w:sz w:val="24"/>
          <w:szCs w:val="24"/>
          <w:lang w:eastAsia="zh-CN"/>
        </w:rPr>
        <w:t>min_old</w:t>
      </w:r>
      <w:proofErr w:type="spellEnd"/>
      <w:r w:rsidRPr="00EA4432">
        <w:rPr>
          <w:sz w:val="24"/>
          <w:szCs w:val="24"/>
          <w:lang w:eastAsia="zh-CN"/>
        </w:rPr>
        <w:t>。（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DA0_REG0</m:t>
            </m:r>
          </m:sup>
        </m:sSubSup>
      </m:oMath>
      <w:r w:rsidRPr="00EA4432">
        <w:rPr>
          <w:sz w:val="24"/>
          <w:szCs w:val="24"/>
          <w:lang w:eastAsia="zh-CN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DA1_REG0</m:t>
            </m:r>
          </m:sup>
        </m:sSubSup>
      </m:oMath>
      <w:r w:rsidRPr="00EA4432">
        <w:rPr>
          <w:sz w:val="24"/>
          <w:szCs w:val="24"/>
          <w:lang w:eastAsia="zh-CN"/>
        </w:rPr>
        <w:t>分别是</w:t>
      </w:r>
      <w:r w:rsidRPr="00EA4432">
        <w:rPr>
          <w:sz w:val="24"/>
          <w:szCs w:val="24"/>
          <w:lang w:eastAsia="zh-CN"/>
        </w:rPr>
        <w:t>DA0_REG0</w:t>
      </w:r>
      <w:r w:rsidRPr="00EA4432">
        <w:rPr>
          <w:sz w:val="24"/>
          <w:szCs w:val="24"/>
          <w:lang w:eastAsia="zh-CN"/>
        </w:rPr>
        <w:t>与</w:t>
      </w:r>
      <w:r w:rsidRPr="00EA4432">
        <w:rPr>
          <w:sz w:val="24"/>
          <w:szCs w:val="24"/>
          <w:lang w:eastAsia="zh-CN"/>
        </w:rPr>
        <w:t>DA1_REG0</w:t>
      </w:r>
      <w:r w:rsidRPr="00EA4432">
        <w:rPr>
          <w:sz w:val="24"/>
          <w:szCs w:val="24"/>
          <w:lang w:eastAsia="zh-CN"/>
        </w:rPr>
        <w:t>状态的旧类准确率；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是旧类适配收益；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是已注册新类准确率；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是旧类与新类准确率的调和均值；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是旧类遗忘量；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min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是所有旧发射机中最低的单类准确率。</w:t>
      </w:r>
      <m:oMath>
        <m:r>
          <w:rPr>
            <w:rFonts w:ascii="Cambria Math" w:hAnsi="Cambria Math"/>
            <w:sz w:val="24"/>
            <w:szCs w:val="24"/>
            <w:lang w:eastAsia="zh-CN"/>
          </w:rPr>
          <m:t>Δ</m:t>
        </m:r>
      </m:oMath>
      <w:r w:rsidRPr="00EA4432">
        <w:rPr>
          <w:sz w:val="24"/>
          <w:szCs w:val="24"/>
        </w:rPr>
        <w:t>表示相对正式</w:t>
      </w:r>
      <w:proofErr w:type="spellStart"/>
      <w:r w:rsidRPr="00EA4432">
        <w:rPr>
          <w:sz w:val="24"/>
          <w:szCs w:val="24"/>
        </w:rPr>
        <w:t>LEO</w:t>
      </w:r>
      <w:r w:rsidRPr="00EA4432">
        <w:rPr>
          <w:sz w:val="24"/>
          <w:szCs w:val="24"/>
        </w:rPr>
        <w:t>结果的变化量；</w:t>
      </w:r>
      <w:r w:rsidRPr="00EA4432">
        <w:rPr>
          <w:sz w:val="24"/>
          <w:szCs w:val="24"/>
        </w:rPr>
        <w:t>pp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percentage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points</w:t>
      </w:r>
      <w:r w:rsidRPr="00EA4432">
        <w:rPr>
          <w:sz w:val="24"/>
          <w:szCs w:val="24"/>
        </w:rPr>
        <w:t>，即百分点；</w:t>
      </w:r>
      <w:r w:rsidRPr="00EA4432">
        <w:rPr>
          <w:sz w:val="24"/>
          <w:szCs w:val="24"/>
        </w:rPr>
        <w:t>s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second</w:t>
      </w:r>
      <w:r w:rsidRPr="00EA4432">
        <w:rPr>
          <w:sz w:val="24"/>
          <w:szCs w:val="24"/>
        </w:rPr>
        <w:t>，即秒</w:t>
      </w:r>
      <w:proofErr w:type="spellEnd"/>
      <w:r w:rsidRPr="00EA4432">
        <w:rPr>
          <w:sz w:val="24"/>
          <w:szCs w:val="24"/>
        </w:rPr>
        <w:t>）（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old</m:t>
            </m:r>
          </m:sub>
        </m:sSub>
      </m:oMath>
      <w:r w:rsidRPr="00EA4432">
        <w:rPr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new</m:t>
            </m:r>
          </m:sub>
        </m:sSub>
      </m:oMath>
      <w:r w:rsidRPr="00EA4432"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EA4432">
        <w:rPr>
          <w:sz w:val="24"/>
          <w:szCs w:val="24"/>
        </w:rPr>
        <w:t>分别是旧类</w:t>
      </w:r>
      <w:proofErr w:type="spellStart"/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集、新类</w:t>
      </w:r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集和旧类</w:t>
      </w:r>
      <w:proofErr w:type="spellEnd"/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EA4432">
        <w:rPr>
          <w:sz w:val="24"/>
          <w:szCs w:val="24"/>
        </w:rPr>
        <w:t>的</w:t>
      </w:r>
      <w:proofErr w:type="spellStart"/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子集</w:t>
      </w:r>
      <w:proofErr w:type="spellEnd"/>
      <w:r w:rsidRPr="00EA4432">
        <w:rPr>
          <w:sz w:val="24"/>
          <w:szCs w:val="24"/>
        </w:rPr>
        <w:t>；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EA4432">
        <w:rPr>
          <w:sz w:val="24"/>
          <w:szCs w:val="24"/>
        </w:rPr>
        <w:t>是</w:t>
      </w:r>
      <w:proofErr w:type="spellStart"/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样</w:t>
      </w:r>
      <w:r w:rsidRPr="00EA4432">
        <w:rPr>
          <w:sz w:val="24"/>
          <w:szCs w:val="24"/>
        </w:rPr>
        <w:lastRenderedPageBreak/>
        <w:t>本索引</w:t>
      </w:r>
      <w:proofErr w:type="spellEnd"/>
      <w:r w:rsidRPr="00EA4432">
        <w:rPr>
          <w:sz w:val="24"/>
          <w:szCs w:val="24"/>
        </w:rPr>
        <w:t>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  <w:r w:rsidRPr="00EA4432">
        <w:rPr>
          <w:sz w:val="24"/>
          <w:szCs w:val="24"/>
        </w:rPr>
        <w:t>是真值，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DA0_REG0</m:t>
                </m:r>
              </m:e>
            </m:d>
          </m:sup>
        </m:sSubSup>
      </m:oMath>
      <w:r w:rsidRPr="00EA4432">
        <w:rPr>
          <w:sz w:val="24"/>
          <w:szCs w:val="24"/>
        </w:rPr>
        <w:t>与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DA1_REG0</m:t>
                </m:r>
              </m:e>
            </m:d>
          </m:sup>
        </m:sSubSup>
      </m:oMath>
      <w:r w:rsidRPr="00EA4432">
        <w:rPr>
          <w:sz w:val="24"/>
          <w:szCs w:val="24"/>
        </w:rPr>
        <w:t>分别是</w:t>
      </w:r>
      <w:r w:rsidRPr="00EA4432">
        <w:rPr>
          <w:sz w:val="24"/>
          <w:szCs w:val="24"/>
        </w:rPr>
        <w:t>DA0_REG0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DA1_REG0</w:t>
      </w:r>
      <w:r w:rsidRPr="00EA4432">
        <w:rPr>
          <w:sz w:val="24"/>
          <w:szCs w:val="24"/>
        </w:rPr>
        <w:t>状态的预测。</w:t>
      </w:r>
      <m:oMath>
        <m:r>
          <m:rPr>
            <m:scr m:val="double-struck"/>
            <m:sty m:val="p"/>
          </m:rPr>
          <w:rPr>
            <w:rFonts w:ascii="Cambria Math" w:hAnsi="Cambria Math"/>
            <w:sz w:val="24"/>
            <w:szCs w:val="24"/>
          </w:rPr>
          <m:t>I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⋅</m:t>
            </m:r>
          </m:e>
        </m:d>
      </m:oMath>
      <w:r w:rsidRPr="00EA4432">
        <w:rPr>
          <w:sz w:val="24"/>
          <w:szCs w:val="24"/>
          <w:lang w:eastAsia="zh-CN"/>
        </w:rPr>
        <w:t>是指示函数：条件成立取</w:t>
      </w:r>
      <w:r w:rsidRPr="00EA4432">
        <w:rPr>
          <w:sz w:val="24"/>
          <w:szCs w:val="24"/>
          <w:lang w:eastAsia="zh-CN"/>
        </w:rPr>
        <w:t>1</w:t>
      </w:r>
      <w:r w:rsidRPr="00EA4432">
        <w:rPr>
          <w:sz w:val="24"/>
          <w:szCs w:val="24"/>
          <w:lang w:eastAsia="zh-CN"/>
        </w:rPr>
        <w:t>，否则取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；求和后除以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数即得到准确率。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min</m:t>
        </m:r>
      </m:oMath>
      <w:r w:rsidRPr="00EA4432">
        <w:rPr>
          <w:sz w:val="24"/>
          <w:szCs w:val="24"/>
          <w:lang w:eastAsia="zh-CN"/>
        </w:rPr>
        <w:t>表示在旧类集合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中取最低单类准确率）</w:t>
      </w:r>
      <w:r w:rsidRPr="00EA4432">
        <w:rPr>
          <w:sz w:val="24"/>
          <w:szCs w:val="24"/>
          <w:lang w:eastAsia="zh-CN"/>
        </w:rPr>
        <w:t xml:space="preserve"> </w:t>
      </w:r>
      <w:r w:rsidRPr="00EA4432">
        <w:rPr>
          <w:sz w:val="24"/>
          <w:szCs w:val="24"/>
          <w:lang w:eastAsia="zh-CN"/>
        </w:rPr>
        <w:t>四个完整状态记为</w:t>
      </w:r>
      <w:r w:rsidRPr="00EA4432">
        <w:rPr>
          <w:sz w:val="24"/>
          <w:szCs w:val="24"/>
          <w:lang w:eastAsia="zh-CN"/>
        </w:rPr>
        <w:t>DA0_REG0</w:t>
      </w:r>
      <w:r w:rsidRPr="00EA4432">
        <w:rPr>
          <w:sz w:val="24"/>
          <w:szCs w:val="24"/>
          <w:lang w:eastAsia="zh-CN"/>
        </w:rPr>
        <w:t>（域适应前</w:t>
      </w:r>
      <w:r w:rsidRPr="00EA4432">
        <w:rPr>
          <w:sz w:val="24"/>
          <w:szCs w:val="24"/>
          <w:lang w:eastAsia="zh-CN"/>
        </w:rPr>
        <w:t>/</w:t>
      </w:r>
      <w:r w:rsidRPr="00EA4432">
        <w:rPr>
          <w:sz w:val="24"/>
          <w:szCs w:val="24"/>
          <w:lang w:eastAsia="zh-CN"/>
        </w:rPr>
        <w:t>注册前）、</w:t>
      </w:r>
      <w:r w:rsidRPr="00EA4432">
        <w:rPr>
          <w:sz w:val="24"/>
          <w:szCs w:val="24"/>
          <w:lang w:eastAsia="zh-CN"/>
        </w:rPr>
        <w:t>DA1_REG0</w:t>
      </w:r>
      <w:r w:rsidRPr="00EA4432">
        <w:rPr>
          <w:sz w:val="24"/>
          <w:szCs w:val="24"/>
          <w:lang w:eastAsia="zh-CN"/>
        </w:rPr>
        <w:t>（域适应后</w:t>
      </w:r>
      <w:r w:rsidRPr="00EA4432">
        <w:rPr>
          <w:sz w:val="24"/>
          <w:szCs w:val="24"/>
          <w:lang w:eastAsia="zh-CN"/>
        </w:rPr>
        <w:t>/</w:t>
      </w:r>
      <w:r w:rsidRPr="00EA4432">
        <w:rPr>
          <w:sz w:val="24"/>
          <w:szCs w:val="24"/>
          <w:lang w:eastAsia="zh-CN"/>
        </w:rPr>
        <w:t>注册前）、</w:t>
      </w:r>
      <w:r w:rsidRPr="00EA4432">
        <w:rPr>
          <w:sz w:val="24"/>
          <w:szCs w:val="24"/>
          <w:lang w:eastAsia="zh-CN"/>
        </w:rPr>
        <w:t>DA0_REG1</w:t>
      </w:r>
      <w:r w:rsidRPr="00EA4432">
        <w:rPr>
          <w:sz w:val="24"/>
          <w:szCs w:val="24"/>
          <w:lang w:eastAsia="zh-CN"/>
        </w:rPr>
        <w:t>（域适应前</w:t>
      </w:r>
      <w:r w:rsidRPr="00EA4432">
        <w:rPr>
          <w:sz w:val="24"/>
          <w:szCs w:val="24"/>
          <w:lang w:eastAsia="zh-CN"/>
        </w:rPr>
        <w:t>/</w:t>
      </w:r>
      <w:r w:rsidRPr="00EA4432">
        <w:rPr>
          <w:sz w:val="24"/>
          <w:szCs w:val="24"/>
          <w:lang w:eastAsia="zh-CN"/>
        </w:rPr>
        <w:t>注册后）和</w:t>
      </w:r>
      <w:r w:rsidRPr="00EA4432">
        <w:rPr>
          <w:sz w:val="24"/>
          <w:szCs w:val="24"/>
          <w:lang w:eastAsia="zh-CN"/>
        </w:rPr>
        <w:t>DA1_REG1</w:t>
      </w:r>
      <w:r w:rsidRPr="00EA4432">
        <w:rPr>
          <w:sz w:val="24"/>
          <w:szCs w:val="24"/>
          <w:lang w:eastAsia="zh-CN"/>
        </w:rPr>
        <w:t>（域适应后</w:t>
      </w:r>
      <w:r w:rsidRPr="00EA4432">
        <w:rPr>
          <w:sz w:val="24"/>
          <w:szCs w:val="24"/>
          <w:lang w:eastAsia="zh-CN"/>
        </w:rPr>
        <w:t>/</w:t>
      </w:r>
      <w:r w:rsidRPr="00EA4432">
        <w:rPr>
          <w:sz w:val="24"/>
          <w:szCs w:val="24"/>
          <w:lang w:eastAsia="zh-CN"/>
        </w:rPr>
        <w:t>注册后）。</w:t>
      </w:r>
    </w:p>
    <w:p w14:paraId="42241BE1" w14:textId="77777777" w:rsidR="009F5BF0" w:rsidRPr="00EA4432" w:rsidRDefault="00000000">
      <w:pPr>
        <w:pStyle w:val="31"/>
        <w:rPr>
          <w:sz w:val="24"/>
          <w:szCs w:val="24"/>
          <w:lang w:eastAsia="zh-CN"/>
        </w:rPr>
      </w:pP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2.3.1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旧类适应</w:t>
      </w:r>
    </w:p>
    <w:p w14:paraId="7E4E6119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适应前旧类准确率：</w:t>
      </w:r>
    </w:p>
    <w:p w14:paraId="1FEFFE89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DA0_REG0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DA0_REG0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55048A63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t>适应后旧类准确率</w:t>
      </w:r>
      <w:proofErr w:type="spellEnd"/>
      <w:r w:rsidRPr="00EA4432">
        <w:rPr>
          <w:b/>
          <w:bCs/>
          <w:sz w:val="24"/>
          <w:szCs w:val="24"/>
        </w:rPr>
        <w:t>：</w:t>
      </w:r>
    </w:p>
    <w:p w14:paraId="2A3DCFC8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DA1_REG0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DA1_REG0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20590100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t>适应收益</w:t>
      </w:r>
      <w:proofErr w:type="spellEnd"/>
      <w:r w:rsidRPr="00EA4432">
        <w:rPr>
          <w:b/>
          <w:bCs/>
          <w:sz w:val="24"/>
          <w:szCs w:val="24"/>
        </w:rPr>
        <w:t>：</w:t>
      </w:r>
    </w:p>
    <w:p w14:paraId="11883292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DA1_REG0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DA0_REG0</m:t>
              </m:r>
            </m:sup>
          </m:sSubSup>
        </m:oMath>
      </m:oMathPara>
    </w:p>
    <w:p w14:paraId="3108CF26" w14:textId="77777777" w:rsidR="009F5BF0" w:rsidRPr="00EA4432" w:rsidRDefault="00000000">
      <w:pPr>
        <w:rPr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为正表示正迁移，为负表示适应损伤了原有能力。</w:t>
      </w:r>
    </w:p>
    <w:p w14:paraId="39FFC2EA" w14:textId="77777777" w:rsidR="009F5BF0" w:rsidRPr="00EA4432" w:rsidRDefault="00000000">
      <w:pPr>
        <w:pStyle w:val="31"/>
        <w:rPr>
          <w:sz w:val="24"/>
          <w:szCs w:val="24"/>
          <w:lang w:eastAsia="zh-CN"/>
        </w:rPr>
      </w:pP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2.3.2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新类注册</w:t>
      </w:r>
    </w:p>
    <w:p w14:paraId="23E56A3E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已注册新类准确率：</w:t>
      </w:r>
    </w:p>
    <w:p w14:paraId="3329A132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5F19B861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该指标为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意味着新类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没有形成可用的分类身份，或者增量训练根本没有产生有效更新。</w:t>
      </w:r>
    </w:p>
    <w:p w14:paraId="78C34A6F" w14:textId="77777777" w:rsidR="009F5BF0" w:rsidRPr="00EA4432" w:rsidRDefault="00000000">
      <w:pPr>
        <w:pStyle w:val="31"/>
        <w:rPr>
          <w:sz w:val="24"/>
          <w:szCs w:val="24"/>
          <w:lang w:eastAsia="zh-CN"/>
        </w:rPr>
      </w:pP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2.3.3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旧新联合评价</w:t>
      </w:r>
    </w:p>
    <w:p w14:paraId="770B856C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旧新调和均值：</w:t>
      </w:r>
    </w:p>
    <w:p w14:paraId="100A7F3E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old,new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den>
          </m:f>
        </m:oMath>
      </m:oMathPara>
    </w:p>
    <w:p w14:paraId="7DC01C80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  <w:lang w:eastAsia="zh-CN"/>
        </w:rPr>
        <w:t>调和均值会惩罚</w:t>
      </w:r>
      <w:r w:rsidRPr="00EA4432">
        <w:rPr>
          <w:sz w:val="24"/>
          <w:szCs w:val="24"/>
          <w:lang w:eastAsia="zh-CN"/>
        </w:rPr>
        <w:t>“</w:t>
      </w:r>
      <w:r w:rsidRPr="00EA4432">
        <w:rPr>
          <w:sz w:val="24"/>
          <w:szCs w:val="24"/>
          <w:lang w:eastAsia="zh-CN"/>
        </w:rPr>
        <w:t>只保旧类、不学新类</w:t>
      </w:r>
      <w:r w:rsidRPr="00EA4432">
        <w:rPr>
          <w:sz w:val="24"/>
          <w:szCs w:val="24"/>
          <w:lang w:eastAsia="zh-CN"/>
        </w:rPr>
        <w:t>”</w:t>
      </w:r>
      <w:r w:rsidRPr="00EA4432">
        <w:rPr>
          <w:sz w:val="24"/>
          <w:szCs w:val="24"/>
          <w:lang w:eastAsia="zh-CN"/>
        </w:rPr>
        <w:t>和</w:t>
      </w:r>
      <w:r w:rsidRPr="00EA4432">
        <w:rPr>
          <w:sz w:val="24"/>
          <w:szCs w:val="24"/>
          <w:lang w:eastAsia="zh-CN"/>
        </w:rPr>
        <w:t>“</w:t>
      </w:r>
      <w:r w:rsidRPr="00EA4432">
        <w:rPr>
          <w:sz w:val="24"/>
          <w:szCs w:val="24"/>
          <w:lang w:eastAsia="zh-CN"/>
        </w:rPr>
        <w:t>只学新类、忘掉旧类</w:t>
      </w:r>
      <w:r w:rsidRPr="00EA4432">
        <w:rPr>
          <w:sz w:val="24"/>
          <w:szCs w:val="24"/>
          <w:lang w:eastAsia="zh-CN"/>
        </w:rPr>
        <w:t>”</w:t>
      </w:r>
      <w:r w:rsidRPr="00EA4432">
        <w:rPr>
          <w:sz w:val="24"/>
          <w:szCs w:val="24"/>
          <w:lang w:eastAsia="zh-CN"/>
        </w:rPr>
        <w:t>。</w:t>
      </w:r>
      <w:r w:rsidRPr="00EA4432">
        <w:rPr>
          <w:sz w:val="24"/>
          <w:szCs w:val="24"/>
        </w:rPr>
        <w:t>任意一侧接近</w:t>
      </w:r>
      <w:r w:rsidRPr="00EA4432">
        <w:rPr>
          <w:sz w:val="24"/>
          <w:szCs w:val="24"/>
        </w:rPr>
        <w:t>0</w:t>
      </w:r>
      <w:r w:rsidRPr="00EA4432">
        <w:rPr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w:proofErr w:type="gramStart"/>
            <m:r>
              <m:rPr>
                <m:nor/>
              </m:rPr>
              <w:rPr>
                <w:sz w:val="24"/>
                <w:szCs w:val="24"/>
              </w:rPr>
              <m:t>old,new</m:t>
            </m:r>
            <w:proofErr w:type="gramEnd"/>
          </m:sub>
        </m:sSub>
      </m:oMath>
      <w:r w:rsidRPr="00EA4432">
        <w:rPr>
          <w:sz w:val="24"/>
          <w:szCs w:val="24"/>
        </w:rPr>
        <w:t>都会接近</w:t>
      </w:r>
      <w:r w:rsidRPr="00EA4432">
        <w:rPr>
          <w:sz w:val="24"/>
          <w:szCs w:val="24"/>
        </w:rPr>
        <w:t>0</w:t>
      </w:r>
      <w:r w:rsidRPr="00EA4432">
        <w:rPr>
          <w:sz w:val="24"/>
          <w:szCs w:val="24"/>
        </w:rPr>
        <w:t>。</w:t>
      </w:r>
    </w:p>
    <w:p w14:paraId="4E12566E" w14:textId="77777777" w:rsidR="009F5BF0" w:rsidRPr="00EA4432" w:rsidRDefault="00000000">
      <w:pPr>
        <w:pStyle w:val="a8"/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t>遗忘</w:t>
      </w:r>
      <w:proofErr w:type="spellEnd"/>
      <w:r w:rsidRPr="00EA4432">
        <w:rPr>
          <w:b/>
          <w:bCs/>
          <w:sz w:val="24"/>
          <w:szCs w:val="24"/>
        </w:rPr>
        <w:t>：</w:t>
      </w:r>
    </w:p>
    <w:p w14:paraId="308AA496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DA1_REG0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DA1_REG1</m:t>
              </m:r>
            </m:sup>
          </m:sSubSup>
        </m:oMath>
      </m:oMathPara>
    </w:p>
    <w:p w14:paraId="51D8D42D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遗忘越大，说明增量学习对旧知识破坏越严重。</w:t>
      </w:r>
    </w:p>
    <w:p w14:paraId="06509958" w14:textId="77777777" w:rsidR="009F5BF0" w:rsidRPr="00EA4432" w:rsidRDefault="00000000">
      <w:pPr>
        <w:pStyle w:val="a8"/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lastRenderedPageBreak/>
        <w:t>最低旧类准确率</w:t>
      </w:r>
      <w:proofErr w:type="spellEnd"/>
      <w:r w:rsidRPr="00EA4432">
        <w:rPr>
          <w:b/>
          <w:bCs/>
          <w:sz w:val="24"/>
          <w:szCs w:val="24"/>
        </w:rPr>
        <w:t>：</w:t>
      </w:r>
    </w:p>
    <w:p w14:paraId="5D177406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</m:e>
                  </m:d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67CAE6B7" w14:textId="77777777" w:rsidR="009F5BF0" w:rsidRPr="00EA4432" w:rsidRDefault="00000000">
      <w:pPr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min,</m:t>
              </m:r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</m:oMath>
      </m:oMathPara>
    </w:p>
    <w:p w14:paraId="6E01E0D4" w14:textId="77777777" w:rsidR="009F5BF0" w:rsidRPr="00EA4432" w:rsidRDefault="00000000">
      <w:pPr>
        <w:rPr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min,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直接检查最差旧发射机是否接近失效，避免平均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DA1_REG1</m:t>
            </m:r>
          </m:sup>
        </m:sSubSup>
      </m:oMath>
      <w:r w:rsidRPr="00EA4432">
        <w:rPr>
          <w:sz w:val="24"/>
          <w:szCs w:val="24"/>
          <w:lang w:eastAsia="zh-CN"/>
        </w:rPr>
        <w:t>掩盖局部崩塌。</w:t>
      </w:r>
    </w:p>
    <w:p w14:paraId="591B29DD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2.4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统一输入、状态更新与输出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4"/>
        <w:gridCol w:w="2892"/>
        <w:gridCol w:w="2802"/>
        <w:gridCol w:w="2762"/>
      </w:tblGrid>
      <w:tr w:rsidR="009F5BF0" w:rsidRPr="00EA4432" w14:paraId="61BA0DB6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1DF1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阶段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7A2E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输入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28C2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允许更新的状态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7C97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输出</w:t>
            </w:r>
            <w:proofErr w:type="spellEnd"/>
          </w:p>
        </w:tc>
      </w:tr>
      <w:tr w:rsidR="009F5BF0" w:rsidRPr="00EA4432" w14:paraId="0A878115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CF3A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直接基线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B52A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 xml:space="preserve">Phase1 </w:t>
            </w:r>
            <w:proofErr w:type="spellStart"/>
            <w:r w:rsidRPr="00EA4432">
              <w:rPr>
                <w:sz w:val="20"/>
                <w:szCs w:val="24"/>
              </w:rPr>
              <w:t>bundle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target</w:t>
            </w:r>
            <w:proofErr w:type="spellEnd"/>
            <w:r w:rsidRPr="00EA4432">
              <w:rPr>
                <w:sz w:val="20"/>
                <w:szCs w:val="24"/>
              </w:rPr>
              <w:t xml:space="preserve"> query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E075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B689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旧类预测</w:t>
            </w:r>
            <w:proofErr w:type="spellEnd"/>
          </w:p>
        </w:tc>
      </w:tr>
      <w:tr w:rsidR="009F5BF0" w:rsidRPr="00EA4432" w14:paraId="6D45158C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FC68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Stage2-B</w:t>
            </w:r>
            <w:r w:rsidRPr="00EA4432">
              <w:rPr>
                <w:sz w:val="20"/>
                <w:szCs w:val="24"/>
              </w:rPr>
              <w:t>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F7F2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 xml:space="preserve">Phase1 </w:t>
            </w:r>
            <w:proofErr w:type="spellStart"/>
            <w:r w:rsidRPr="00EA4432">
              <w:rPr>
                <w:sz w:val="20"/>
                <w:szCs w:val="24"/>
              </w:rPr>
              <w:t>bundle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target-old</w:t>
            </w:r>
            <w:proofErr w:type="spellEnd"/>
            <w:r w:rsidRPr="00EA4432">
              <w:rPr>
                <w:sz w:val="20"/>
                <w:szCs w:val="24"/>
              </w:rPr>
              <w:t xml:space="preserve">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E0D2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prototype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adapter</w:t>
            </w:r>
            <w:r w:rsidRPr="00EA4432">
              <w:rPr>
                <w:sz w:val="20"/>
                <w:szCs w:val="24"/>
              </w:rPr>
              <w:t>或</w:t>
            </w:r>
            <w:r w:rsidRPr="00EA4432">
              <w:rPr>
                <w:sz w:val="20"/>
                <w:szCs w:val="24"/>
              </w:rPr>
              <w:t>backbone</w:t>
            </w:r>
            <w:r w:rsidRPr="00EA4432">
              <w:rPr>
                <w:sz w:val="20"/>
                <w:szCs w:val="24"/>
              </w:rPr>
              <w:t>，取决于方法权限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A7E8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冻结后的旧类预测器</w:t>
            </w:r>
            <w:proofErr w:type="spellEnd"/>
          </w:p>
        </w:tc>
      </w:tr>
      <w:tr w:rsidR="009F5BF0" w:rsidRPr="00EA4432" w14:paraId="3287842E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589C8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Stage2-C</w:t>
            </w:r>
            <w:r w:rsidRPr="00EA4432">
              <w:rPr>
                <w:sz w:val="20"/>
                <w:szCs w:val="24"/>
              </w:rPr>
              <w:t>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7922C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冻结</w:t>
            </w:r>
            <w:proofErr w:type="spellEnd"/>
            <w:r w:rsidRPr="00EA4432">
              <w:rPr>
                <w:sz w:val="20"/>
                <w:szCs w:val="24"/>
              </w:rPr>
              <w:t>/Stage2-B</w:t>
            </w:r>
            <w:r w:rsidRPr="00EA4432">
              <w:rPr>
                <w:sz w:val="20"/>
                <w:szCs w:val="24"/>
              </w:rPr>
              <w:t>适应后状态＋</w:t>
            </w:r>
            <w:r w:rsidRPr="00EA4432">
              <w:rPr>
                <w:sz w:val="20"/>
                <w:szCs w:val="24"/>
              </w:rPr>
              <w:t>target-new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840A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旧类统计、新类</w:t>
            </w:r>
            <w:r w:rsidRPr="00EA4432">
              <w:rPr>
                <w:sz w:val="20"/>
                <w:szCs w:val="24"/>
                <w:lang w:eastAsia="zh-CN"/>
              </w:rPr>
              <w:t>prototype</w:t>
            </w:r>
            <w:r w:rsidRPr="00EA4432">
              <w:rPr>
                <w:sz w:val="20"/>
                <w:szCs w:val="24"/>
                <w:lang w:eastAsia="zh-CN"/>
              </w:rPr>
              <w:t>、分类头或受控参数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5130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面向旧类</w:t>
            </w:r>
            <w:r w:rsidRPr="00EA4432">
              <w:rPr>
                <w:sz w:val="20"/>
                <w:szCs w:val="24"/>
                <w:lang w:eastAsia="zh-CN"/>
              </w:rPr>
              <w:t>∪</w:t>
            </w:r>
            <w:r w:rsidRPr="00EA4432">
              <w:rPr>
                <w:sz w:val="20"/>
                <w:szCs w:val="24"/>
                <w:lang w:eastAsia="zh-CN"/>
              </w:rPr>
              <w:t>已注册新类的统一预测器</w:t>
            </w:r>
          </w:p>
        </w:tc>
      </w:tr>
      <w:tr w:rsidR="009F5BF0" w:rsidRPr="00EA4432" w14:paraId="0C3FB924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E698A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独立评分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A09A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不可变</w:t>
            </w:r>
            <w:r w:rsidRPr="00EA4432">
              <w:rPr>
                <w:sz w:val="20"/>
                <w:szCs w:val="24"/>
              </w:rPr>
              <w:t>prediction</w:t>
            </w:r>
            <w:proofErr w:type="spellEnd"/>
            <w:r w:rsidRPr="00EA4432">
              <w:rPr>
                <w:sz w:val="20"/>
                <w:szCs w:val="24"/>
              </w:rPr>
              <w:t xml:space="preserve"> </w:t>
            </w:r>
            <w:proofErr w:type="spellStart"/>
            <w:r w:rsidRPr="00EA4432">
              <w:rPr>
                <w:sz w:val="20"/>
                <w:szCs w:val="24"/>
              </w:rPr>
              <w:t>artifact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真值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0B86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不得回流到</w:t>
            </w:r>
            <w:r w:rsidRPr="00EA4432">
              <w:rPr>
                <w:sz w:val="20"/>
                <w:szCs w:val="24"/>
              </w:rPr>
              <w:t>predictor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3F7A3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DA1_REG1</m:t>
                  </m:r>
                </m:sup>
              </m:sSubSup>
            </m:oMath>
            <w:r w:rsidRPr="00EA4432"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</m:sub>
              </m:sSub>
            </m:oMath>
            <w:r w:rsidRPr="00EA4432"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</m:sub>
              </m:sSub>
            </m:oMath>
            <w:r w:rsidRPr="00EA4432"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</m:sub>
              </m:sSub>
            </m:oMath>
            <w:r w:rsidRPr="00EA4432">
              <w:rPr>
                <w:sz w:val="20"/>
                <w:szCs w:val="24"/>
                <w:lang w:eastAsia="zh-CN"/>
              </w:rPr>
              <w:t>等指标</w:t>
            </w:r>
          </w:p>
        </w:tc>
      </w:tr>
    </w:tbl>
    <w:p w14:paraId="03AE5FEA" w14:textId="77777777" w:rsidR="009F5BF0" w:rsidRPr="00EA4432" w:rsidRDefault="00000000">
      <w:pPr>
        <w:pStyle w:val="1"/>
        <w:rPr>
          <w:sz w:val="36"/>
          <w:szCs w:val="32"/>
          <w:lang w:eastAsia="zh-CN"/>
        </w:rPr>
      </w:pPr>
      <w:bookmarkStart w:id="2" w:name="Xacb617a5819318ce172e1d7a810126ba83372bc"/>
      <w:bookmarkEnd w:id="0"/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3.Stage2-B</w:t>
      </w:r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：跨接收机旧类域适应仿真实验</w:t>
      </w:r>
    </w:p>
    <w:p w14:paraId="53A25292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bookmarkStart w:id="3" w:name="X60a1c4ac91aed9a1a4fc1cbc6b86ab576c3e5cf"/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3.1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仿真问题与统一实验设置</w:t>
      </w:r>
    </w:p>
    <w:p w14:paraId="15469E95" w14:textId="77777777" w:rsidR="009F5BF0" w:rsidRPr="00EA4432" w:rsidRDefault="00000000">
      <w:pPr>
        <w:rPr>
          <w:sz w:val="24"/>
          <w:szCs w:val="24"/>
        </w:rPr>
      </w:pPr>
      <w:r w:rsidRPr="00EA4432">
        <w:rPr>
          <w:b/>
          <w:color w:val="C00000"/>
          <w:szCs w:val="24"/>
        </w:rPr>
        <w:t>Stage2-B</w:t>
      </w:r>
      <w:r w:rsidRPr="00EA4432">
        <w:rPr>
          <w:b/>
          <w:color w:val="C00000"/>
          <w:szCs w:val="24"/>
        </w:rPr>
        <w:t>要回答的问题是：</w:t>
      </w:r>
      <w:r w:rsidRPr="00EA4432">
        <w:rPr>
          <w:b/>
          <w:color w:val="C00000"/>
          <w:szCs w:val="24"/>
        </w:rPr>
        <w:t>Phase1</w:t>
      </w:r>
      <w:r w:rsidRPr="00EA4432">
        <w:rPr>
          <w:b/>
          <w:color w:val="C00000"/>
          <w:szCs w:val="24"/>
        </w:rPr>
        <w:t>已经识别过的发射机换到未见</w:t>
      </w:r>
      <w:r w:rsidRPr="00EA4432">
        <w:rPr>
          <w:b/>
          <w:color w:val="C00000"/>
          <w:szCs w:val="24"/>
        </w:rPr>
        <w:t xml:space="preserve">target </w:t>
      </w:r>
      <w:proofErr w:type="spellStart"/>
      <w:r w:rsidRPr="00EA4432">
        <w:rPr>
          <w:b/>
          <w:color w:val="C00000"/>
          <w:szCs w:val="24"/>
        </w:rPr>
        <w:t>receiver</w:t>
      </w:r>
      <w:r w:rsidRPr="00EA4432">
        <w:rPr>
          <w:b/>
          <w:color w:val="C00000"/>
          <w:szCs w:val="24"/>
        </w:rPr>
        <w:t>后，少量</w:t>
      </w:r>
      <w:r w:rsidRPr="00EA4432">
        <w:rPr>
          <w:b/>
          <w:color w:val="C00000"/>
          <w:szCs w:val="24"/>
        </w:rPr>
        <w:t>target-old</w:t>
      </w:r>
      <w:proofErr w:type="spellEnd"/>
      <w:r w:rsidRPr="00EA4432">
        <w:rPr>
          <w:b/>
          <w:color w:val="C00000"/>
          <w:szCs w:val="24"/>
        </w:rPr>
        <w:t xml:space="preserve"> </w:t>
      </w:r>
      <w:proofErr w:type="spellStart"/>
      <w:r w:rsidRPr="00EA4432">
        <w:rPr>
          <w:b/>
          <w:color w:val="C00000"/>
          <w:szCs w:val="24"/>
        </w:rPr>
        <w:t>support</w:t>
      </w:r>
      <w:r w:rsidRPr="00EA4432">
        <w:rPr>
          <w:b/>
          <w:color w:val="C00000"/>
          <w:szCs w:val="24"/>
        </w:rPr>
        <w:t>能否恢复旧类识别能力</w:t>
      </w:r>
      <w:proofErr w:type="spellEnd"/>
      <w:r w:rsidRPr="00EA4432">
        <w:rPr>
          <w:b/>
          <w:color w:val="C00000"/>
          <w:szCs w:val="24"/>
        </w:rPr>
        <w:t>？</w:t>
      </w:r>
    </w:p>
    <w:p w14:paraId="513E710D" w14:textId="77777777" w:rsidR="009F5BF0" w:rsidRPr="00EA4432" w:rsidRDefault="00000000">
      <w:pPr>
        <w:pStyle w:val="a8"/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统一实验设置如下</w:t>
      </w:r>
      <w:proofErr w:type="spellEnd"/>
      <w:r w:rsidRPr="00EA4432">
        <w:rPr>
          <w:sz w:val="24"/>
          <w:szCs w:val="24"/>
        </w:rPr>
        <w:t>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30"/>
        <w:gridCol w:w="4086"/>
      </w:tblGrid>
      <w:tr w:rsidR="009F5BF0" w:rsidRPr="00EA4432" w14:paraId="647DE0F4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83DF0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维度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0118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设置</w:t>
            </w:r>
            <w:proofErr w:type="spellEnd"/>
          </w:p>
        </w:tc>
      </w:tr>
      <w:tr w:rsidR="009F5BF0" w:rsidRPr="00EA4432" w14:paraId="673B337C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BDA3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基座模型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F473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同一</w:t>
            </w:r>
            <w:r w:rsidRPr="00EA4432">
              <w:rPr>
                <w:sz w:val="20"/>
                <w:szCs w:val="24"/>
              </w:rPr>
              <w:t>Phase1</w:t>
            </w:r>
            <w:r w:rsidRPr="00EA4432">
              <w:rPr>
                <w:sz w:val="20"/>
                <w:szCs w:val="24"/>
              </w:rPr>
              <w:t>域泛化基座</w:t>
            </w:r>
            <w:r w:rsidRPr="00EA4432">
              <w:rPr>
                <w:sz w:val="20"/>
                <w:szCs w:val="24"/>
              </w:rPr>
              <w:t>checkpoint</w:t>
            </w:r>
          </w:p>
        </w:tc>
      </w:tr>
      <w:tr w:rsidR="009F5BF0" w:rsidRPr="00EA4432" w14:paraId="49159F3A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3129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target receiver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CC59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20-1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3-19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7-14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7-7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8-8</w:t>
            </w:r>
          </w:p>
        </w:tc>
      </w:tr>
      <w:tr w:rsidR="009F5BF0" w:rsidRPr="00EA4432" w14:paraId="0E646554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A5EB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K-shot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F985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1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2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5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10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20</w:t>
            </w:r>
          </w:p>
        </w:tc>
      </w:tr>
      <w:tr w:rsidR="009F5BF0" w:rsidRPr="00EA4432" w14:paraId="7E75BCC0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FF69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随机性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31B9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5</w:t>
            </w:r>
            <w:r w:rsidRPr="00EA4432">
              <w:rPr>
                <w:sz w:val="20"/>
                <w:szCs w:val="24"/>
              </w:rPr>
              <w:t>个独立</w:t>
            </w:r>
            <w:r w:rsidRPr="00EA4432">
              <w:rPr>
                <w:sz w:val="20"/>
                <w:szCs w:val="24"/>
              </w:rPr>
              <w:t>seed</w:t>
            </w:r>
          </w:p>
        </w:tc>
      </w:tr>
      <w:tr w:rsidR="009F5BF0" w:rsidRPr="00EA4432" w14:paraId="6E9C2253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716C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target</w:t>
            </w:r>
            <w:r w:rsidRPr="00EA4432">
              <w:rPr>
                <w:sz w:val="20"/>
                <w:szCs w:val="24"/>
              </w:rPr>
              <w:t>观测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0871D" w14:textId="7AFA2D19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support</w:t>
            </w:r>
            <w:r w:rsidRPr="00EA4432">
              <w:rPr>
                <w:sz w:val="20"/>
                <w:szCs w:val="24"/>
              </w:rPr>
              <w:t>和</w:t>
            </w:r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均为固定</w:t>
            </w:r>
            <w:r w:rsidRPr="00EA4432">
              <w:rPr>
                <w:sz w:val="20"/>
                <w:szCs w:val="24"/>
              </w:rPr>
              <w:t>LEO</w:t>
            </w:r>
            <w:r w:rsidRPr="00EA4432">
              <w:rPr>
                <w:sz w:val="20"/>
                <w:szCs w:val="24"/>
              </w:rPr>
              <w:t>信道接收</w:t>
            </w:r>
            <w:r w:rsidRPr="00EA4432">
              <w:rPr>
                <w:sz w:val="20"/>
                <w:szCs w:val="24"/>
              </w:rPr>
              <w:t>IQ</w:t>
            </w:r>
            <w:proofErr w:type="spellEnd"/>
          </w:p>
        </w:tc>
      </w:tr>
      <w:tr w:rsidR="009F5BF0" w:rsidRPr="00EA4432" w14:paraId="7EB33538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DDAC3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权限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54AC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只测试，不训练、不调参、不回滚</w:t>
            </w:r>
          </w:p>
        </w:tc>
      </w:tr>
      <w:tr w:rsidR="009F5BF0" w:rsidRPr="00EA4432" w14:paraId="477D366F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D9FA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方法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1A7B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ProtoNet</w:t>
            </w:r>
            <w:proofErr w:type="spellEnd"/>
            <w:r w:rsidRPr="00EA4432">
              <w:rPr>
                <w:sz w:val="20"/>
                <w:szCs w:val="24"/>
              </w:rPr>
              <w:t xml:space="preserve"> CDA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MRIOR-SDA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DADDA-SDA</w:t>
            </w:r>
          </w:p>
        </w:tc>
      </w:tr>
    </w:tbl>
    <w:bookmarkEnd w:id="3"/>
    <w:p w14:paraId="299E1778" w14:textId="77777777" w:rsidR="009F5BF0" w:rsidRPr="00EA4432" w:rsidRDefault="00000000">
      <w:pPr>
        <w:pStyle w:val="21"/>
        <w:rPr>
          <w:sz w:val="28"/>
          <w:szCs w:val="28"/>
        </w:rPr>
      </w:pPr>
      <w:r w:rsidRPr="00EA4432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3.2ProtoNet </w:t>
      </w:r>
      <w:proofErr w:type="spellStart"/>
      <w:r w:rsidRPr="00EA4432">
        <w:rPr>
          <w:rFonts w:ascii="Times New Roman" w:eastAsia="宋体" w:hAnsi="Times New Roman" w:cs="Times New Roman"/>
          <w:sz w:val="28"/>
          <w:szCs w:val="28"/>
        </w:rPr>
        <w:t>CDA</w:t>
      </w:r>
      <w:r w:rsidRPr="00EA4432">
        <w:rPr>
          <w:rFonts w:ascii="Times New Roman" w:eastAsia="宋体" w:hAnsi="Times New Roman" w:cs="Times New Roman"/>
          <w:sz w:val="28"/>
          <w:szCs w:val="28"/>
        </w:rPr>
        <w:t>：原型式</w:t>
      </w:r>
      <w:r w:rsidRPr="00EA4432">
        <w:rPr>
          <w:rFonts w:ascii="Times New Roman" w:eastAsia="宋体" w:hAnsi="Times New Roman" w:cs="Times New Roman"/>
          <w:sz w:val="28"/>
          <w:szCs w:val="28"/>
        </w:rPr>
        <w:t>K-shot</w:t>
      </w:r>
      <w:r w:rsidRPr="00EA4432">
        <w:rPr>
          <w:rFonts w:ascii="Times New Roman" w:eastAsia="宋体" w:hAnsi="Times New Roman" w:cs="Times New Roman"/>
          <w:sz w:val="28"/>
          <w:szCs w:val="28"/>
        </w:rPr>
        <w:t>目标域校准基线</w:t>
      </w:r>
      <w:proofErr w:type="spellEnd"/>
    </w:p>
    <w:p w14:paraId="30F71396" w14:textId="77777777" w:rsidR="009F5BF0" w:rsidRPr="00EA4432" w:rsidRDefault="00000000">
      <w:pPr>
        <w:rPr>
          <w:sz w:val="24"/>
          <w:szCs w:val="24"/>
          <w:lang w:eastAsia="zh-CN"/>
        </w:rPr>
      </w:pPr>
      <w:proofErr w:type="spellStart"/>
      <w:r w:rsidRPr="00EA4432">
        <w:rPr>
          <w:sz w:val="24"/>
          <w:szCs w:val="24"/>
        </w:rPr>
        <w:t>Snell</w:t>
      </w:r>
      <w:r w:rsidRPr="00EA4432">
        <w:rPr>
          <w:sz w:val="24"/>
          <w:szCs w:val="24"/>
        </w:rPr>
        <w:t>等人提出的</w:t>
      </w:r>
      <w:r w:rsidRPr="00EA4432">
        <w:rPr>
          <w:sz w:val="24"/>
          <w:szCs w:val="24"/>
        </w:rPr>
        <w:t>Prototypical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Networks</w:t>
      </w:r>
      <w:r w:rsidRPr="00EA4432">
        <w:rPr>
          <w:sz w:val="24"/>
          <w:szCs w:val="24"/>
        </w:rPr>
        <w:t>（</w:t>
      </w:r>
      <w:r w:rsidRPr="00EA4432">
        <w:rPr>
          <w:sz w:val="24"/>
          <w:szCs w:val="24"/>
        </w:rPr>
        <w:t>ProtoNet</w:t>
      </w:r>
      <w:r w:rsidRPr="00EA4432">
        <w:rPr>
          <w:sz w:val="24"/>
          <w:szCs w:val="24"/>
        </w:rPr>
        <w:t>，即原型网络；</w:t>
      </w:r>
      <w:r w:rsidRPr="00EA4432">
        <w:rPr>
          <w:sz w:val="24"/>
          <w:szCs w:val="24"/>
        </w:rPr>
        <w:t>CDA</w:t>
      </w:r>
      <w:r w:rsidRPr="00EA4432">
        <w:rPr>
          <w:sz w:val="24"/>
          <w:szCs w:val="24"/>
        </w:rPr>
        <w:t>在本文中指</w:t>
      </w:r>
      <w:r w:rsidRPr="00EA4432">
        <w:rPr>
          <w:sz w:val="24"/>
          <w:szCs w:val="24"/>
        </w:rPr>
        <w:t>Cross-Domain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Adaptation</w:t>
      </w:r>
      <w:r w:rsidRPr="00EA4432">
        <w:rPr>
          <w:sz w:val="24"/>
          <w:szCs w:val="24"/>
        </w:rPr>
        <w:t>，即跨域适配</w:t>
      </w:r>
      <w:proofErr w:type="spellEnd"/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该基线不更新</w:t>
      </w:r>
      <w:r w:rsidRPr="00EA4432">
        <w:rPr>
          <w:sz w:val="24"/>
          <w:szCs w:val="24"/>
          <w:lang w:eastAsia="zh-CN"/>
        </w:rPr>
        <w:t>backbone</w:t>
      </w:r>
      <w:r w:rsidRPr="00EA4432">
        <w:rPr>
          <w:sz w:val="24"/>
          <w:szCs w:val="24"/>
          <w:lang w:eastAsia="zh-CN"/>
        </w:rPr>
        <w:t>，只用目标接收机旧类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重新估计类别中心）</w:t>
      </w:r>
      <w:proofErr w:type="gramStart"/>
      <w:r w:rsidRPr="00EA4432">
        <w:rPr>
          <w:sz w:val="24"/>
          <w:szCs w:val="24"/>
          <w:lang w:eastAsia="zh-CN"/>
        </w:rPr>
        <w:t>原本面向训练阶段未见的新类别少样本分类</w:t>
      </w:r>
      <w:r w:rsidRPr="00EA4432">
        <w:rPr>
          <w:sz w:val="24"/>
          <w:szCs w:val="24"/>
          <w:lang w:eastAsia="zh-CN"/>
        </w:rPr>
        <w:t>[1]</w:t>
      </w:r>
      <w:r w:rsidRPr="00EA4432">
        <w:rPr>
          <w:sz w:val="24"/>
          <w:szCs w:val="24"/>
          <w:lang w:eastAsia="zh-CN"/>
        </w:rPr>
        <w:t>。</w:t>
      </w:r>
      <w:proofErr w:type="gramEnd"/>
      <w:r w:rsidRPr="00EA4432">
        <w:rPr>
          <w:sz w:val="24"/>
          <w:szCs w:val="24"/>
          <w:lang w:eastAsia="zh-CN"/>
        </w:rPr>
        <w:t>本轮实验的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与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均属于</w:t>
      </w:r>
      <w:r w:rsidRPr="00EA4432">
        <w:rPr>
          <w:sz w:val="24"/>
          <w:szCs w:val="24"/>
          <w:lang w:eastAsia="zh-CN"/>
        </w:rPr>
        <w:t>Phase1</w:t>
      </w:r>
      <w:r w:rsidRPr="00EA4432">
        <w:rPr>
          <w:sz w:val="24"/>
          <w:szCs w:val="24"/>
          <w:lang w:eastAsia="zh-CN"/>
        </w:rPr>
        <w:t>已见旧类，类别不增加，只是</w:t>
      </w:r>
      <w:r w:rsidRPr="00EA4432">
        <w:rPr>
          <w:sz w:val="24"/>
          <w:szCs w:val="24"/>
          <w:lang w:eastAsia="zh-CN"/>
        </w:rPr>
        <w:t>receiver</w:t>
      </w:r>
      <w:r w:rsidRPr="00EA4432">
        <w:rPr>
          <w:sz w:val="24"/>
          <w:szCs w:val="24"/>
          <w:lang w:eastAsia="zh-CN"/>
        </w:rPr>
        <w:t>域发生变化。其特点是固定特征空间，只用</w:t>
      </w:r>
      <w:r w:rsidRPr="00EA4432">
        <w:rPr>
          <w:sz w:val="24"/>
          <w:szCs w:val="24"/>
          <w:lang w:eastAsia="zh-CN"/>
        </w:rPr>
        <w:t>target-old support</w:t>
      </w:r>
      <w:r w:rsidRPr="00EA4432">
        <w:rPr>
          <w:sz w:val="24"/>
          <w:szCs w:val="24"/>
          <w:lang w:eastAsia="zh-CN"/>
        </w:rPr>
        <w:t>闭式计算类别中心；不访问</w:t>
      </w:r>
      <w:r w:rsidRPr="00EA4432">
        <w:rPr>
          <w:sz w:val="24"/>
          <w:szCs w:val="24"/>
          <w:lang w:eastAsia="zh-CN"/>
        </w:rPr>
        <w:t>source</w:t>
      </w:r>
      <w:r w:rsidRPr="00EA4432">
        <w:rPr>
          <w:sz w:val="24"/>
          <w:szCs w:val="24"/>
          <w:lang w:eastAsia="zh-CN"/>
        </w:rPr>
        <w:t>、不反向传播。</w:t>
      </w:r>
    </w:p>
    <w:p w14:paraId="11B735CA" w14:textId="77777777" w:rsidR="009F5BF0" w:rsidRPr="00EA4432" w:rsidRDefault="00000000">
      <w:pPr>
        <w:pStyle w:val="a8"/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t>CVS</w:t>
      </w:r>
      <w:r w:rsidRPr="00EA4432">
        <w:rPr>
          <w:b/>
          <w:bCs/>
          <w:sz w:val="24"/>
          <w:szCs w:val="24"/>
        </w:rPr>
        <w:t>数据与更新</w:t>
      </w:r>
      <w:proofErr w:type="spellEnd"/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</w:t>
      </w:r>
      <w:r w:rsidRPr="00EA4432">
        <w:rPr>
          <w:sz w:val="24"/>
          <w:szCs w:val="24"/>
        </w:rPr>
        <w:t>加载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域泛化基座的</w:t>
      </w:r>
      <w:r w:rsidRPr="00EA4432">
        <w:rPr>
          <w:sz w:val="24"/>
          <w:szCs w:val="24"/>
        </w:rPr>
        <w:t>160</w:t>
      </w:r>
      <w:r w:rsidRPr="00EA4432">
        <w:rPr>
          <w:sz w:val="24"/>
          <w:szCs w:val="24"/>
        </w:rPr>
        <w:t>维身份特征</w:t>
      </w:r>
      <m:oMath>
        <m:r>
          <w:rPr>
            <w:rFonts w:ascii="Cambria Math" w:hAnsi="Cambria Math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EA4432">
        <w:rPr>
          <w:sz w:val="24"/>
          <w:szCs w:val="24"/>
        </w:rPr>
        <w:t>，每个场景只读取</w:t>
      </w:r>
      <w:r w:rsidRPr="00EA4432">
        <w:rPr>
          <w:sz w:val="24"/>
          <w:szCs w:val="24"/>
        </w:rPr>
        <w:t>6</w:t>
      </w:r>
      <w:r w:rsidRPr="00EA4432">
        <w:rPr>
          <w:sz w:val="24"/>
          <w:szCs w:val="24"/>
        </w:rPr>
        <w:t>个旧类的</w:t>
      </w:r>
      <w:r w:rsidRPr="00EA4432">
        <w:rPr>
          <w:sz w:val="24"/>
          <w:szCs w:val="24"/>
        </w:rPr>
        <w:t xml:space="preserve">K-shot target-old 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。对类别</w:t>
      </w:r>
      <w:proofErr w:type="spellEnd"/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EA4432">
        <w:rPr>
          <w:sz w:val="24"/>
          <w:szCs w:val="24"/>
        </w:rPr>
        <w:t>的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集合</w:t>
      </w:r>
      <w:proofErr w:type="spellEnd"/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EA4432">
        <w:rPr>
          <w:sz w:val="24"/>
          <w:szCs w:val="24"/>
        </w:rPr>
        <w:t>，</w:t>
      </w:r>
      <w:proofErr w:type="spellStart"/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是类内平方距离最小化问题的闭式解</w:t>
      </w:r>
      <w:proofErr w:type="spellEnd"/>
      <w:r w:rsidRPr="00EA4432">
        <w:rPr>
          <w:sz w:val="24"/>
          <w:szCs w:val="24"/>
        </w:rPr>
        <w:t>：（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EA4432">
        <w:rPr>
          <w:sz w:val="24"/>
          <w:szCs w:val="24"/>
        </w:rPr>
        <w:t>是固定</w:t>
      </w:r>
      <w:proofErr w:type="spellStart"/>
      <w:r w:rsidRPr="00EA4432">
        <w:rPr>
          <w:sz w:val="24"/>
          <w:szCs w:val="24"/>
        </w:rPr>
        <w:t>LEO</w:t>
      </w:r>
      <w:r w:rsidRPr="00EA4432">
        <w:rPr>
          <w:sz w:val="24"/>
          <w:szCs w:val="24"/>
        </w:rPr>
        <w:t>接收</w:t>
      </w:r>
      <w:r w:rsidRPr="00EA4432">
        <w:rPr>
          <w:sz w:val="24"/>
          <w:szCs w:val="24"/>
        </w:rPr>
        <w:t>IQ</w:t>
      </w:r>
      <w:proofErr w:type="spellEnd"/>
      <w:r w:rsidRPr="00EA4432">
        <w:rPr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θ</m:t>
            </m:r>
          </m:sub>
        </m:sSub>
      </m:oMath>
      <w:r w:rsidRPr="00EA4432">
        <w:rPr>
          <w:sz w:val="24"/>
          <w:szCs w:val="24"/>
        </w:rPr>
        <w:t>是参数为</w:t>
      </w:r>
      <m:oMath>
        <m:r>
          <w:rPr>
            <w:rFonts w:ascii="Cambria Math" w:hAnsi="Cambria Math"/>
            <w:sz w:val="24"/>
            <w:szCs w:val="24"/>
          </w:rPr>
          <m:t>θ</m:t>
        </m:r>
      </m:oMath>
      <w:r w:rsidRPr="00EA4432">
        <w:rPr>
          <w:sz w:val="24"/>
          <w:szCs w:val="24"/>
        </w:rPr>
        <w:t>的冻结身份编码器，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d>
      </m:oMath>
      <w:r w:rsidRPr="00EA4432">
        <w:rPr>
          <w:sz w:val="24"/>
          <w:szCs w:val="24"/>
        </w:rPr>
        <w:t>是第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EA4432">
        <w:rPr>
          <w:sz w:val="24"/>
          <w:szCs w:val="24"/>
        </w:rPr>
        <w:t>个</w:t>
      </w:r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160</w:t>
      </w:r>
      <w:r w:rsidRPr="00EA4432">
        <w:rPr>
          <w:sz w:val="24"/>
          <w:szCs w:val="24"/>
        </w:rPr>
        <w:t>维身份特征。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EA4432">
        <w:rPr>
          <w:sz w:val="24"/>
          <w:szCs w:val="24"/>
          <w:lang w:eastAsia="zh-CN"/>
        </w:rPr>
        <w:t>是类别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的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集合，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μ</m:t>
        </m:r>
      </m:oMath>
      <w:r w:rsidRPr="00EA4432">
        <w:rPr>
          <w:sz w:val="24"/>
          <w:szCs w:val="24"/>
          <w:lang w:eastAsia="zh-CN"/>
        </w:rPr>
        <w:t>是待求中心，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*</m:t>
            </m:r>
          </m:sup>
        </m:sSubSup>
      </m:oMath>
      <w:r w:rsidRPr="00EA4432">
        <w:rPr>
          <w:sz w:val="24"/>
          <w:szCs w:val="24"/>
          <w:lang w:eastAsia="zh-CN"/>
        </w:rPr>
        <w:t>是使类内平方欧氏距离最小的类别原型；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∥⋅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∥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</m:sup>
        </m:sSubSup>
      </m:oMath>
      <w:r w:rsidRPr="00EA4432">
        <w:rPr>
          <w:sz w:val="24"/>
          <w:szCs w:val="24"/>
          <w:lang w:eastAsia="zh-CN"/>
        </w:rPr>
        <w:t>表示平方</w:t>
      </w:r>
      <w:r w:rsidRPr="00EA4432">
        <w:rPr>
          <w:sz w:val="24"/>
          <w:szCs w:val="24"/>
          <w:lang w:eastAsia="zh-CN"/>
        </w:rPr>
        <w:t>L2</w:t>
      </w:r>
      <w:r w:rsidRPr="00EA4432">
        <w:rPr>
          <w:sz w:val="24"/>
          <w:szCs w:val="24"/>
          <w:lang w:eastAsia="zh-CN"/>
        </w:rPr>
        <w:t>范数。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argmin</m:t>
        </m:r>
      </m:oMath>
      <w:r w:rsidRPr="00EA4432">
        <w:rPr>
          <w:sz w:val="24"/>
          <w:szCs w:val="24"/>
        </w:rPr>
        <w:t>表示选择距离最小的中心或类别）</w:t>
      </w:r>
    </w:p>
    <w:p w14:paraId="3C97471F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μ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nary>
        </m:oMath>
      </m:oMathPara>
    </w:p>
    <w:p w14:paraId="129047B5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模型锁定后，</w:t>
      </w:r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按欧氏距离最近的</w:t>
      </w:r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分类</w:t>
      </w:r>
      <w:proofErr w:type="spellEnd"/>
      <w:r w:rsidRPr="00EA4432">
        <w:rPr>
          <w:sz w:val="24"/>
          <w:szCs w:val="24"/>
        </w:rPr>
        <w:t>：</w:t>
      </w:r>
    </w:p>
    <w:p w14:paraId="441B9D41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</m:e>
            <m:li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bSup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</m:oMath>
      </m:oMathPara>
    </w:p>
    <w:p w14:paraId="726CB0C9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b/>
          <w:bCs/>
          <w:sz w:val="24"/>
          <w:szCs w:val="24"/>
          <w:lang w:eastAsia="zh-CN"/>
        </w:rPr>
        <w:t>核心局限</w:t>
      </w:r>
      <w:proofErr w:type="gramStart"/>
      <w:r w:rsidRPr="00EA4432">
        <w:rPr>
          <w:b/>
          <w:bCs/>
          <w:sz w:val="24"/>
          <w:szCs w:val="24"/>
          <w:lang w:eastAsia="zh-CN"/>
        </w:rPr>
        <w:t>：</w:t>
      </w:r>
      <w:r w:rsidRPr="00EA4432">
        <w:rPr>
          <w:sz w:val="24"/>
          <w:szCs w:val="24"/>
          <w:lang w:eastAsia="zh-CN"/>
        </w:rPr>
        <w:t xml:space="preserve"> </w:t>
      </w:r>
      <w:r w:rsidRPr="00EA4432">
        <w:rPr>
          <w:sz w:val="24"/>
          <w:szCs w:val="24"/>
          <w:lang w:eastAsia="zh-CN"/>
        </w:rPr>
        <w:t>它</w:t>
      </w:r>
      <w:proofErr w:type="gramEnd"/>
      <w:r w:rsidRPr="00EA4432">
        <w:rPr>
          <w:sz w:val="24"/>
          <w:szCs w:val="24"/>
          <w:lang w:eastAsia="zh-CN"/>
        </w:rPr>
        <w:t>只能移动类别参考点，不能修正接收机造成的特征旋转、拉伸或类内多峰，因此</w:t>
      </w:r>
      <w:r w:rsidRPr="00EA4432">
        <w:rPr>
          <w:rFonts w:hint="eastAsia"/>
          <w:sz w:val="24"/>
          <w:szCs w:val="24"/>
          <w:lang w:eastAsia="zh-CN"/>
        </w:rPr>
        <w:t>效果较差。</w:t>
      </w:r>
    </w:p>
    <w:p w14:paraId="4EC6F79E" w14:textId="77777777" w:rsidR="009F5BF0" w:rsidRPr="00EA4432" w:rsidRDefault="00000000">
      <w:pPr>
        <w:pStyle w:val="21"/>
        <w:rPr>
          <w:sz w:val="28"/>
          <w:szCs w:val="28"/>
        </w:rPr>
      </w:pPr>
      <w:bookmarkStart w:id="4" w:name="X079109effcc8a347f48bb306a110cf73124dc5d"/>
      <w:r w:rsidRPr="00EA4432">
        <w:rPr>
          <w:rFonts w:ascii="Times New Roman" w:eastAsia="宋体" w:hAnsi="Times New Roman" w:cs="Times New Roman"/>
          <w:sz w:val="28"/>
          <w:szCs w:val="28"/>
        </w:rPr>
        <w:t>3.3MRIOR-SDA</w:t>
      </w:r>
      <w:r w:rsidRPr="00EA4432">
        <w:rPr>
          <w:rFonts w:ascii="Times New Roman" w:eastAsia="宋体" w:hAnsi="Times New Roman" w:cs="Times New Roman"/>
          <w:sz w:val="28"/>
          <w:szCs w:val="28"/>
        </w:rPr>
        <w:t>：域对齐与</w:t>
      </w:r>
      <w:r w:rsidRPr="00EA4432">
        <w:rPr>
          <w:rFonts w:ascii="Times New Roman" w:eastAsia="宋体" w:hAnsi="Times New Roman" w:cs="Times New Roman"/>
          <w:sz w:val="28"/>
          <w:szCs w:val="28"/>
        </w:rPr>
        <w:t>target</w:t>
      </w:r>
      <w:r w:rsidRPr="00EA4432">
        <w:rPr>
          <w:rFonts w:ascii="Times New Roman" w:eastAsia="宋体" w:hAnsi="Times New Roman" w:cs="Times New Roman"/>
          <w:sz w:val="28"/>
          <w:szCs w:val="28"/>
        </w:rPr>
        <w:t>监督</w:t>
      </w:r>
    </w:p>
    <w:p w14:paraId="4216581E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Yang</w:t>
      </w:r>
      <w:r w:rsidRPr="00EA4432">
        <w:rPr>
          <w:sz w:val="24"/>
          <w:szCs w:val="24"/>
        </w:rPr>
        <w:t>等人的</w:t>
      </w:r>
      <w:r w:rsidRPr="00EA4432">
        <w:rPr>
          <w:sz w:val="24"/>
          <w:szCs w:val="24"/>
        </w:rPr>
        <w:t>MRIOR</w:t>
      </w:r>
      <w:r w:rsidRPr="00EA4432">
        <w:rPr>
          <w:sz w:val="24"/>
          <w:szCs w:val="24"/>
        </w:rPr>
        <w:t>（</w:t>
      </w:r>
      <w:r w:rsidRPr="00EA4432">
        <w:rPr>
          <w:sz w:val="24"/>
          <w:szCs w:val="24"/>
        </w:rPr>
        <w:t>Mitigating</w:t>
      </w:r>
      <w:proofErr w:type="spellEnd"/>
      <w:r w:rsidRPr="00EA4432">
        <w:rPr>
          <w:sz w:val="24"/>
          <w:szCs w:val="24"/>
        </w:rPr>
        <w:t xml:space="preserve"> Receiver Impact on Radio Frequency Fingerprint Identification via Domain </w:t>
      </w:r>
      <w:proofErr w:type="spellStart"/>
      <w:r w:rsidRPr="00EA4432">
        <w:rPr>
          <w:sz w:val="24"/>
          <w:szCs w:val="24"/>
        </w:rPr>
        <w:t>Adaptation</w:t>
      </w:r>
      <w:r w:rsidRPr="00EA4432">
        <w:rPr>
          <w:sz w:val="24"/>
          <w:szCs w:val="24"/>
        </w:rPr>
        <w:t>；</w:t>
      </w:r>
      <w:r w:rsidRPr="00EA4432">
        <w:rPr>
          <w:sz w:val="24"/>
          <w:szCs w:val="24"/>
        </w:rPr>
        <w:t>SDA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Supervised</w:t>
      </w:r>
      <w:proofErr w:type="spellEnd"/>
      <w:r w:rsidRPr="00EA4432">
        <w:rPr>
          <w:sz w:val="24"/>
          <w:szCs w:val="24"/>
        </w:rPr>
        <w:t xml:space="preserve"> Domain Adaptation</w:t>
      </w:r>
      <w:r w:rsidRPr="00EA4432">
        <w:rPr>
          <w:sz w:val="24"/>
          <w:szCs w:val="24"/>
        </w:rPr>
        <w:t>，即监督域适应。</w:t>
      </w:r>
      <w:r w:rsidRPr="00EA4432">
        <w:rPr>
          <w:sz w:val="24"/>
          <w:szCs w:val="24"/>
        </w:rPr>
        <w:t>CE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Cross-Entropy</w:t>
      </w:r>
      <w:r w:rsidRPr="00EA4432">
        <w:rPr>
          <w:sz w:val="24"/>
          <w:szCs w:val="24"/>
        </w:rPr>
        <w:t>，即交叉熵；</w:t>
      </w:r>
      <w:r w:rsidRPr="00EA4432">
        <w:rPr>
          <w:sz w:val="24"/>
          <w:szCs w:val="24"/>
        </w:rPr>
        <w:t>DV-KL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Donsker-Varadhan</w:t>
      </w:r>
      <w:r w:rsidRPr="00EA4432">
        <w:rPr>
          <w:sz w:val="24"/>
          <w:szCs w:val="24"/>
        </w:rPr>
        <w:t>形式的</w:t>
      </w:r>
      <w:r w:rsidRPr="00EA4432">
        <w:rPr>
          <w:sz w:val="24"/>
          <w:szCs w:val="24"/>
        </w:rPr>
        <w:t>Kullback-Leibler</w:t>
      </w:r>
      <w:r w:rsidRPr="00EA4432">
        <w:rPr>
          <w:sz w:val="24"/>
          <w:szCs w:val="24"/>
        </w:rPr>
        <w:t>域差异估计，其中</w:t>
      </w:r>
      <w:r w:rsidRPr="00EA4432">
        <w:rPr>
          <w:sz w:val="24"/>
          <w:szCs w:val="24"/>
        </w:rPr>
        <w:t>KL</w:t>
      </w:r>
      <w:r w:rsidRPr="00EA4432">
        <w:rPr>
          <w:sz w:val="24"/>
          <w:szCs w:val="24"/>
        </w:rPr>
        <w:t>表示相对熵；</w:t>
      </w:r>
      <w:r w:rsidRPr="00EA4432">
        <w:rPr>
          <w:sz w:val="24"/>
          <w:szCs w:val="24"/>
        </w:rPr>
        <w:t>Adam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 xml:space="preserve">Adaptive Moment </w:t>
      </w:r>
      <w:proofErr w:type="spellStart"/>
      <w:r w:rsidRPr="00EA4432">
        <w:rPr>
          <w:sz w:val="24"/>
          <w:szCs w:val="24"/>
        </w:rPr>
        <w:t>Estimation</w:t>
      </w:r>
      <w:r w:rsidRPr="00EA4432">
        <w:rPr>
          <w:sz w:val="24"/>
          <w:szCs w:val="24"/>
        </w:rPr>
        <w:t>优化器）</w:t>
      </w:r>
      <w:proofErr w:type="gramStart"/>
      <w:r w:rsidRPr="00EA4432">
        <w:rPr>
          <w:sz w:val="24"/>
          <w:szCs w:val="24"/>
        </w:rPr>
        <w:t>原本属于单源无监督域适应</w:t>
      </w:r>
      <w:proofErr w:type="spellEnd"/>
      <w:r w:rsidRPr="00EA4432">
        <w:rPr>
          <w:sz w:val="24"/>
          <w:szCs w:val="24"/>
        </w:rPr>
        <w:t>[2]</w:t>
      </w:r>
      <w:r w:rsidRPr="00EA4432">
        <w:rPr>
          <w:sz w:val="24"/>
          <w:szCs w:val="24"/>
        </w:rPr>
        <w:t>。</w:t>
      </w:r>
      <w:proofErr w:type="spellStart"/>
      <w:proofErr w:type="gramEnd"/>
      <w:r w:rsidRPr="00EA4432">
        <w:rPr>
          <w:sz w:val="24"/>
          <w:szCs w:val="24"/>
        </w:rPr>
        <w:t>CVS</w:t>
      </w:r>
      <w:r w:rsidRPr="00EA4432">
        <w:rPr>
          <w:sz w:val="24"/>
          <w:szCs w:val="24"/>
        </w:rPr>
        <w:t>版本用真实</w:t>
      </w:r>
      <w:r w:rsidRPr="00EA4432">
        <w:rPr>
          <w:sz w:val="24"/>
          <w:szCs w:val="24"/>
        </w:rPr>
        <w:t>target</w:t>
      </w:r>
      <w:proofErr w:type="spellEnd"/>
      <w:r w:rsidRPr="00EA4432">
        <w:rPr>
          <w:sz w:val="24"/>
          <w:szCs w:val="24"/>
        </w:rPr>
        <w:t>-old support</w:t>
      </w:r>
      <w:r w:rsidRPr="00EA4432">
        <w:rPr>
          <w:sz w:val="24"/>
          <w:szCs w:val="24"/>
        </w:rPr>
        <w:t>标签替代伪标签，形成监督式域适应。其特点是用可学习的</w:t>
      </w:r>
      <w:r w:rsidRPr="00EA4432">
        <w:rPr>
          <w:sz w:val="24"/>
          <w:szCs w:val="24"/>
        </w:rPr>
        <w:t>DV-KL</w:t>
      </w:r>
      <w:r w:rsidRPr="00EA4432">
        <w:rPr>
          <w:sz w:val="24"/>
          <w:szCs w:val="24"/>
        </w:rPr>
        <w:t>估计网络对齐</w:t>
      </w:r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target</w:t>
      </w:r>
      <w:r w:rsidRPr="00EA4432">
        <w:rPr>
          <w:sz w:val="24"/>
          <w:szCs w:val="24"/>
        </w:rPr>
        <w:t>，同时更新完整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域泛化基座身份</w:t>
      </w:r>
      <w:r w:rsidRPr="00EA4432">
        <w:rPr>
          <w:sz w:val="24"/>
          <w:szCs w:val="24"/>
        </w:rPr>
        <w:t>backbone</w:t>
      </w:r>
      <w:r w:rsidRPr="00EA4432">
        <w:rPr>
          <w:sz w:val="24"/>
          <w:szCs w:val="24"/>
        </w:rPr>
        <w:t>。</w:t>
      </w:r>
    </w:p>
    <w:p w14:paraId="6E3F4A11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src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tgt</m:t>
            </m:r>
          </m:sub>
        </m:sSub>
      </m:oMath>
      <w:r w:rsidRPr="00EA4432">
        <w:rPr>
          <w:sz w:val="24"/>
          <w:szCs w:val="24"/>
        </w:rPr>
        <w:t>为</w:t>
      </w:r>
      <w:proofErr w:type="spellStart"/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>target</w:t>
      </w:r>
      <w:proofErr w:type="spellEnd"/>
      <w:r w:rsidRPr="00EA4432">
        <w:rPr>
          <w:sz w:val="24"/>
          <w:szCs w:val="24"/>
        </w:rPr>
        <w:t>-support batch</w:t>
      </w:r>
      <w:r w:rsidRPr="00EA4432">
        <w:rPr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|</m:t>
            </m:r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EA4432">
        <w:rPr>
          <w:sz w:val="24"/>
          <w:szCs w:val="24"/>
        </w:rPr>
        <w:t>为旧类预测概率，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</m:sub>
        </m:sSub>
      </m:oMath>
      <w:r w:rsidRPr="00EA4432">
        <w:rPr>
          <w:sz w:val="24"/>
          <w:szCs w:val="24"/>
        </w:rPr>
        <w:t>为根据</w:t>
      </w:r>
      <w:r w:rsidRPr="00EA4432">
        <w:rPr>
          <w:sz w:val="24"/>
          <w:szCs w:val="24"/>
        </w:rPr>
        <w:t>target-support</w:t>
      </w:r>
      <w:r w:rsidRPr="00EA4432">
        <w:rPr>
          <w:sz w:val="24"/>
          <w:szCs w:val="24"/>
        </w:rPr>
        <w:t>类别频数得到并归一化到均值</w:t>
      </w:r>
      <w:r w:rsidRPr="00EA4432">
        <w:rPr>
          <w:sz w:val="24"/>
          <w:szCs w:val="24"/>
        </w:rPr>
        <w:t>1</w:t>
      </w:r>
      <w:r w:rsidRPr="00EA4432">
        <w:rPr>
          <w:sz w:val="24"/>
          <w:szCs w:val="24"/>
        </w:rPr>
        <w:t>的类别权重：（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src</m:t>
            </m:r>
          </m:sub>
        </m:sSub>
      </m:oMath>
      <w:r w:rsidRPr="00EA4432"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tgt</m:t>
            </m:r>
          </m:sub>
        </m:sSub>
      </m:oMath>
      <w:r w:rsidRPr="00EA4432">
        <w:rPr>
          <w:sz w:val="24"/>
          <w:szCs w:val="24"/>
        </w:rPr>
        <w:t>分别是源域</w:t>
      </w:r>
      <w:proofErr w:type="spellStart"/>
      <w:r w:rsidRPr="00EA4432">
        <w:rPr>
          <w:sz w:val="24"/>
          <w:szCs w:val="24"/>
        </w:rPr>
        <w:t>batch</w:t>
      </w:r>
      <w:r w:rsidRPr="00EA4432">
        <w:rPr>
          <w:sz w:val="24"/>
          <w:szCs w:val="24"/>
        </w:rPr>
        <w:t>与目标域</w:t>
      </w:r>
      <w:r w:rsidRPr="00EA4432">
        <w:rPr>
          <w:sz w:val="24"/>
          <w:szCs w:val="24"/>
        </w:rPr>
        <w:t>support</w:t>
      </w:r>
      <w:proofErr w:type="spellEnd"/>
      <w:r w:rsidRPr="00EA4432">
        <w:rPr>
          <w:sz w:val="24"/>
          <w:szCs w:val="24"/>
        </w:rPr>
        <w:t xml:space="preserve"> batch</w:t>
      </w:r>
      <w:r w:rsidRPr="00EA4432">
        <w:rPr>
          <w:sz w:val="24"/>
          <w:szCs w:val="24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sub>
            </m:sSub>
          </m:e>
        </m:d>
      </m:oMath>
      <w:r w:rsidRPr="00EA4432">
        <w:rPr>
          <w:sz w:val="24"/>
          <w:szCs w:val="24"/>
        </w:rPr>
        <w:t>是域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Pr="00EA4432">
        <w:rPr>
          <w:sz w:val="24"/>
          <w:szCs w:val="24"/>
        </w:rPr>
        <w:t>的</w:t>
      </w:r>
      <w:proofErr w:type="spellStart"/>
      <w:r w:rsidRPr="00EA4432">
        <w:rPr>
          <w:sz w:val="24"/>
          <w:szCs w:val="24"/>
        </w:rPr>
        <w:t>batch</w:t>
      </w:r>
      <w:r w:rsidRPr="00EA4432">
        <w:rPr>
          <w:sz w:val="24"/>
          <w:szCs w:val="24"/>
        </w:rPr>
        <w:t>样本数</w:t>
      </w:r>
      <w:proofErr w:type="spellEnd"/>
      <w:r w:rsidRPr="00EA4432">
        <w:rPr>
          <w:sz w:val="24"/>
          <w:szCs w:val="24"/>
        </w:rPr>
        <w:t>；</w:t>
      </w:r>
      <m:oMath>
        <m:r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∈{</m:t>
        </m:r>
        <m:r>
          <w:rPr>
            <w:rFonts w:ascii="Cambria Math" w:hAnsi="Cambria Math"/>
            <w:sz w:val="24"/>
            <w:szCs w:val="24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tgt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}</m:t>
        </m:r>
      </m:oMath>
      <w:r w:rsidRPr="00EA4432">
        <w:rPr>
          <w:sz w:val="24"/>
          <w:szCs w:val="24"/>
        </w:rPr>
        <w:t>表示公式同时用于</w:t>
      </w:r>
      <w:proofErr w:type="spellStart"/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target</w:t>
      </w:r>
      <w:proofErr w:type="spellEnd"/>
      <w:r w:rsidRPr="00EA4432">
        <w:rPr>
          <w:sz w:val="24"/>
          <w:szCs w:val="24"/>
        </w:rPr>
        <w:t>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∣</m:t>
            </m:r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EA4432">
        <w:rPr>
          <w:sz w:val="24"/>
          <w:szCs w:val="24"/>
          <w:lang w:eastAsia="zh-CN"/>
        </w:rPr>
        <w:t>是模型把观测</w:t>
      </w:r>
      <m:oMath>
        <m:r>
          <w:rPr>
            <w:rFonts w:ascii="Cambria Math" w:hAnsi="Cambria Math"/>
            <w:sz w:val="24"/>
            <w:szCs w:val="24"/>
            <w:lang w:eastAsia="zh-CN"/>
          </w:rPr>
          <m:t>x</m:t>
        </m:r>
      </m:oMath>
      <w:r w:rsidRPr="00EA4432">
        <w:rPr>
          <w:sz w:val="24"/>
          <w:szCs w:val="24"/>
          <w:lang w:eastAsia="zh-CN"/>
        </w:rPr>
        <w:t>判为旧类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的概率；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</m:sub>
        </m:sSub>
      </m:oMath>
      <w:r w:rsidRPr="00EA4432">
        <w:rPr>
          <w:sz w:val="24"/>
          <w:szCs w:val="24"/>
          <w:lang w:eastAsia="zh-CN"/>
        </w:rPr>
        <w:t>是目标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中类别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的样本数，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C</m:t>
        </m:r>
      </m:oMath>
      <w:r w:rsidRPr="00EA4432">
        <w:rPr>
          <w:sz w:val="24"/>
          <w:szCs w:val="24"/>
          <w:lang w:eastAsia="zh-CN"/>
        </w:rPr>
        <w:t>是旧类总数，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</m:sub>
        </m:sSub>
      </m:oMath>
      <w:r w:rsidRPr="00EA4432">
        <w:rPr>
          <w:sz w:val="24"/>
          <w:szCs w:val="24"/>
          <w:lang w:eastAsia="zh-CN"/>
        </w:rPr>
        <w:t>是逆频率类别权重，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 w:rsidRPr="00EA4432">
        <w:rPr>
          <w:sz w:val="24"/>
          <w:szCs w:val="24"/>
          <w:lang w:eastAsia="zh-CN"/>
        </w:rPr>
        <w:t>防止样本数为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时除零；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log</m:t>
        </m:r>
      </m:oMath>
      <w:r w:rsidRPr="00EA4432">
        <w:rPr>
          <w:sz w:val="24"/>
          <w:szCs w:val="24"/>
          <w:lang w:eastAsia="zh-CN"/>
        </w:rPr>
        <w:t>是自然对数）</w:t>
      </w:r>
      <w:r w:rsidRPr="00EA4432">
        <w:rPr>
          <w:sz w:val="24"/>
          <w:szCs w:val="24"/>
          <w:lang w:eastAsia="zh-CN"/>
        </w:rPr>
        <w:t xml:space="preserve"> </w:t>
      </w:r>
      <w:r w:rsidRPr="00EA4432">
        <w:rPr>
          <w:sz w:val="24"/>
          <w:szCs w:val="24"/>
          <w:lang w:eastAsia="zh-CN"/>
        </w:rPr>
        <w:t>本文各方法的分类概率统一记为上述符号。</w:t>
      </w:r>
    </w:p>
    <w:p w14:paraId="0D095FD8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ε₀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ε₀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p>
                  </m:sSup>
                </m:e>
              </m:nary>
            </m:den>
          </m:f>
        </m:oMath>
      </m:oMathPara>
    </w:p>
    <w:p w14:paraId="3BAEAA13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>target</w:t>
      </w:r>
      <w:r w:rsidRPr="00EA4432">
        <w:rPr>
          <w:sz w:val="24"/>
          <w:szCs w:val="24"/>
        </w:rPr>
        <w:t>的加权交叉熵为</w:t>
      </w:r>
      <w:proofErr w:type="spellEnd"/>
      <w:r w:rsidRPr="00EA4432">
        <w:rPr>
          <w:sz w:val="24"/>
          <w:szCs w:val="24"/>
        </w:rPr>
        <w:t>：</w:t>
      </w:r>
    </w:p>
    <w:p w14:paraId="36BF751E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wCE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log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69FCCE0C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ϕ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</m:d>
      </m:oMath>
      <w:r w:rsidRPr="00EA4432">
        <w:rPr>
          <w:sz w:val="24"/>
          <w:szCs w:val="24"/>
        </w:rPr>
        <w:t>为</w:t>
      </w:r>
      <w:proofErr w:type="spellStart"/>
      <w:r w:rsidRPr="00EA4432">
        <w:rPr>
          <w:sz w:val="24"/>
          <w:szCs w:val="24"/>
        </w:rPr>
        <w:t>DV</w:t>
      </w:r>
      <w:r w:rsidRPr="00EA4432">
        <w:rPr>
          <w:sz w:val="24"/>
          <w:szCs w:val="24"/>
        </w:rPr>
        <w:t>估计网络，域差异项为</w:t>
      </w:r>
      <w:proofErr w:type="spellEnd"/>
      <w:r w:rsidRPr="00EA4432">
        <w:rPr>
          <w:sz w:val="24"/>
          <w:szCs w:val="24"/>
        </w:rPr>
        <w:t>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src</m:t>
            </m:r>
          </m:sup>
        </m:sSubSup>
      </m:oMath>
      <w:r w:rsidRPr="00EA4432"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tgt</m:t>
            </m:r>
          </m:sup>
        </m:sSubSup>
      </m:oMath>
      <w:r w:rsidRPr="00EA4432">
        <w:rPr>
          <w:sz w:val="24"/>
          <w:szCs w:val="24"/>
        </w:rPr>
        <w:t>是</w:t>
      </w:r>
      <w:proofErr w:type="spellStart"/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样本</w:t>
      </w:r>
      <w:proofErr w:type="spellEnd"/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target-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样本</w:t>
      </w:r>
      <w:proofErr w:type="spellEnd"/>
      <m:oMath>
        <m:r>
          <w:rPr>
            <w:rFonts w:ascii="Cambria Math" w:hAnsi="Cambria Math"/>
            <w:sz w:val="24"/>
            <w:szCs w:val="24"/>
          </w:rPr>
          <m:t>j</m:t>
        </m:r>
      </m:oMath>
      <w:r w:rsidRPr="00EA4432">
        <w:rPr>
          <w:sz w:val="24"/>
          <w:szCs w:val="24"/>
        </w:rPr>
        <w:t>的特征；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ϕ</m:t>
            </m:r>
          </m:sub>
        </m:sSub>
      </m:oMath>
      <w:r w:rsidRPr="00EA4432">
        <w:rPr>
          <w:sz w:val="24"/>
          <w:szCs w:val="24"/>
        </w:rPr>
        <w:t>是参数为</w:t>
      </w:r>
      <m:oMath>
        <m:r>
          <w:rPr>
            <w:rFonts w:ascii="Cambria Math" w:hAnsi="Cambria Math"/>
            <w:sz w:val="24"/>
            <w:szCs w:val="24"/>
          </w:rPr>
          <m:t>ϕ</m:t>
        </m:r>
      </m:oMath>
      <w:r w:rsidRPr="00EA4432">
        <w:rPr>
          <w:sz w:val="24"/>
          <w:szCs w:val="24"/>
        </w:rPr>
        <w:t>的</w:t>
      </w:r>
      <w:proofErr w:type="spellStart"/>
      <w:r w:rsidRPr="00EA4432">
        <w:rPr>
          <w:sz w:val="24"/>
          <w:szCs w:val="24"/>
        </w:rPr>
        <w:t>DV</w:t>
      </w:r>
      <w:r w:rsidRPr="00EA4432">
        <w:rPr>
          <w:sz w:val="24"/>
          <w:szCs w:val="24"/>
        </w:rPr>
        <w:t>域统计网络</w:t>
      </w:r>
      <w:proofErr w:type="spellEnd"/>
      <w:r w:rsidRPr="00EA4432">
        <w:rPr>
          <w:sz w:val="24"/>
          <w:szCs w:val="24"/>
        </w:rPr>
        <w:t>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exp</m:t>
        </m:r>
      </m:oMath>
      <w:r w:rsidRPr="00EA4432">
        <w:rPr>
          <w:sz w:val="24"/>
          <w:szCs w:val="24"/>
          <w:lang w:eastAsia="zh-CN"/>
        </w:rPr>
        <w:t>是指数函数，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DV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KL</m:t>
            </m:r>
          </m:sub>
        </m:sSub>
      </m:oMath>
      <w:r w:rsidRPr="00EA4432">
        <w:rPr>
          <w:sz w:val="24"/>
          <w:szCs w:val="24"/>
          <w:lang w:eastAsia="zh-CN"/>
        </w:rPr>
        <w:t>越大表示两个接收机域越可区分；训练采用内层最大化域差异估计、外层最小化分类与对齐目标。</w:t>
      </w:r>
      <w:r w:rsidRPr="00EA4432">
        <w:rPr>
          <w:sz w:val="24"/>
          <w:szCs w:val="24"/>
        </w:rPr>
        <w:t>总损失中的</w:t>
      </w:r>
      <w:r w:rsidRPr="00EA4432">
        <w:rPr>
          <w:sz w:val="24"/>
          <w:szCs w:val="24"/>
        </w:rPr>
        <w:t>0.5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0.5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>0.005</w:t>
      </w:r>
      <w:r w:rsidRPr="00EA4432">
        <w:rPr>
          <w:sz w:val="24"/>
          <w:szCs w:val="24"/>
        </w:rPr>
        <w:t>分别是</w:t>
      </w:r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分类、</w:t>
      </w:r>
      <w:r w:rsidRPr="00EA4432">
        <w:rPr>
          <w:sz w:val="24"/>
          <w:szCs w:val="24"/>
        </w:rPr>
        <w:t>target-support</w:t>
      </w:r>
      <w:r w:rsidRPr="00EA4432">
        <w:rPr>
          <w:sz w:val="24"/>
          <w:szCs w:val="24"/>
        </w:rPr>
        <w:t>分类和域差异项的固定权重）</w:t>
      </w:r>
    </w:p>
    <w:p w14:paraId="22798D82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KL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-log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tgt</m:t>
                          </m:r>
                        </m:sub>
                      </m:sSub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exp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</m:sup>
                  </m:sSubSup>
                </m:e>
              </m:d>
            </m:e>
          </m:d>
        </m:oMath>
      </m:oMathPara>
    </w:p>
    <w:p w14:paraId="2C368454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域泛化基座的外层优化目标为：</w:t>
      </w:r>
    </w:p>
    <w:p w14:paraId="427F44A9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MRIOR-SDA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wCE</m:t>
              </m:r>
            </m:sub>
            <m:sup>
              <w:proofErr w:type="spellStart"/>
              <m:r>
                <m:rPr>
                  <m:nor/>
                </m:rPr>
                <w:rPr>
                  <w:sz w:val="24"/>
                  <w:szCs w:val="24"/>
                </w:rPr>
                <m:t>src</m:t>
              </m:r>
              <w:proofErr w:type="spellEnd"/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wCE</m:t>
              </m:r>
            </m:sub>
            <m:sup>
              <w:proofErr w:type="spellStart"/>
              <m:r>
                <m:rPr>
                  <m:nor/>
                </m:rPr>
                <w:rPr>
                  <w:sz w:val="24"/>
                  <w:szCs w:val="24"/>
                </w:rPr>
                <m:t>tgt</m:t>
              </m:r>
              <w:proofErr w:type="spellEnd"/>
              <m:r>
                <m:rPr>
                  <m:nor/>
                </m:rPr>
                <w:rPr>
                  <w:sz w:val="24"/>
                  <w:szCs w:val="24"/>
                </w:rPr>
                <m:t>-support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0.005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DV-KL</m:t>
              </m:r>
            </m:sub>
          </m:sSub>
        </m:oMath>
      </m:oMathPara>
    </w:p>
    <w:p w14:paraId="2779DF70" w14:textId="6AA1058D" w:rsidR="009F5BF0" w:rsidRPr="00EA4432" w:rsidRDefault="00000000">
      <w:pPr>
        <w:rPr>
          <w:sz w:val="24"/>
          <w:szCs w:val="24"/>
          <w:lang w:eastAsia="zh-CN"/>
        </w:rPr>
      </w:pPr>
      <w:proofErr w:type="spellStart"/>
      <w:r w:rsidRPr="00EA4432">
        <w:rPr>
          <w:sz w:val="24"/>
          <w:szCs w:val="24"/>
        </w:rPr>
        <w:t>每个场景使用封存</w:t>
      </w:r>
      <w:r w:rsidRPr="00EA4432">
        <w:rPr>
          <w:sz w:val="24"/>
          <w:szCs w:val="24"/>
        </w:rPr>
        <w:t>source</w:t>
      </w:r>
      <w:proofErr w:type="spellEnd"/>
      <w:r w:rsidRPr="00EA4432">
        <w:rPr>
          <w:sz w:val="24"/>
          <w:szCs w:val="24"/>
        </w:rPr>
        <w:t xml:space="preserve"> LEO</w:t>
      </w:r>
      <w:r w:rsidRPr="00EA4432">
        <w:rPr>
          <w:sz w:val="24"/>
          <w:szCs w:val="24"/>
        </w:rPr>
        <w:t>信道标签缓存和</w:t>
      </w:r>
      <w:r w:rsidRPr="00EA4432">
        <w:rPr>
          <w:sz w:val="24"/>
          <w:szCs w:val="24"/>
        </w:rPr>
        <w:t>6</w:t>
      </w:r>
      <w:r w:rsidRPr="00EA4432">
        <w:rPr>
          <w:sz w:val="24"/>
          <w:szCs w:val="24"/>
        </w:rPr>
        <w:t>类</w:t>
      </w:r>
      <w:r w:rsidRPr="00EA4432">
        <w:rPr>
          <w:sz w:val="24"/>
          <w:szCs w:val="24"/>
        </w:rPr>
        <w:t>K-shot target-old LEO support</w:t>
      </w:r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先用</w:t>
      </w:r>
      <w:r w:rsidRPr="00EA4432">
        <w:rPr>
          <w:sz w:val="24"/>
          <w:szCs w:val="24"/>
          <w:lang w:eastAsia="zh-CN"/>
        </w:rPr>
        <w:t>7</w:t>
      </w:r>
      <w:r w:rsidRPr="00EA4432">
        <w:rPr>
          <w:sz w:val="24"/>
          <w:szCs w:val="24"/>
          <w:lang w:eastAsia="zh-CN"/>
        </w:rPr>
        <w:t>个内层</w:t>
      </w:r>
      <w:r w:rsidRPr="00EA4432">
        <w:rPr>
          <w:sz w:val="24"/>
          <w:szCs w:val="24"/>
          <w:lang w:eastAsia="zh-CN"/>
        </w:rPr>
        <w:t>step</w:t>
      </w:r>
      <w:r w:rsidRPr="00EA4432">
        <w:rPr>
          <w:sz w:val="24"/>
          <w:szCs w:val="24"/>
          <w:lang w:eastAsia="zh-CN"/>
        </w:rPr>
        <w:t>最大化</w:t>
      </w:r>
      <w:r w:rsidRPr="00EA4432">
        <w:rPr>
          <w:sz w:val="24"/>
          <w:szCs w:val="24"/>
          <w:lang w:eastAsia="zh-CN"/>
        </w:rPr>
        <w:t>DV</w:t>
      </w:r>
      <w:r w:rsidRPr="00EA4432">
        <w:rPr>
          <w:sz w:val="24"/>
          <w:szCs w:val="24"/>
          <w:lang w:eastAsia="zh-CN"/>
        </w:rPr>
        <w:t>估计，再更新</w:t>
      </w:r>
      <w:r w:rsidRPr="00EA4432">
        <w:rPr>
          <w:sz w:val="24"/>
          <w:szCs w:val="24"/>
          <w:lang w:eastAsia="zh-CN"/>
        </w:rPr>
        <w:t>backbone</w:t>
      </w:r>
      <w:r w:rsidRPr="00EA4432">
        <w:rPr>
          <w:sz w:val="24"/>
          <w:szCs w:val="24"/>
          <w:lang w:eastAsia="zh-CN"/>
        </w:rPr>
        <w:t>；两个</w:t>
      </w:r>
      <w:r w:rsidRPr="00EA4432">
        <w:rPr>
          <w:sz w:val="24"/>
          <w:szCs w:val="24"/>
          <w:lang w:eastAsia="zh-CN"/>
        </w:rPr>
        <w:t>Adam</w:t>
      </w:r>
      <w:r w:rsidRPr="00EA4432">
        <w:rPr>
          <w:sz w:val="24"/>
          <w:szCs w:val="24"/>
          <w:lang w:eastAsia="zh-CN"/>
        </w:rPr>
        <w:t>学习率均为</w:t>
      </w:r>
      <m:oMath>
        <m:r>
          <w:rPr>
            <w:rFonts w:ascii="Cambria Math" w:hAnsi="Cambria Math"/>
            <w:sz w:val="24"/>
            <w:szCs w:val="24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-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4</m:t>
            </m:r>
          </m:sup>
        </m:sSup>
      </m:oMath>
      <w:r w:rsidRPr="00EA4432">
        <w:rPr>
          <w:sz w:val="24"/>
          <w:szCs w:val="24"/>
          <w:lang w:eastAsia="zh-CN"/>
        </w:rPr>
        <w:t>，每场景</w:t>
      </w:r>
      <w:r w:rsidRPr="00EA4432">
        <w:rPr>
          <w:sz w:val="24"/>
          <w:szCs w:val="24"/>
          <w:lang w:eastAsia="zh-CN"/>
        </w:rPr>
        <w:t>200</w:t>
      </w:r>
      <w:r w:rsidRPr="00EA4432">
        <w:rPr>
          <w:sz w:val="24"/>
          <w:szCs w:val="24"/>
          <w:lang w:eastAsia="zh-CN"/>
        </w:rPr>
        <w:t>个外层</w:t>
      </w:r>
      <w:r w:rsidRPr="00EA4432">
        <w:rPr>
          <w:sz w:val="24"/>
          <w:szCs w:val="24"/>
          <w:lang w:eastAsia="zh-CN"/>
        </w:rPr>
        <w:t>step</w:t>
      </w:r>
      <w:r w:rsidRPr="00EA4432">
        <w:rPr>
          <w:sz w:val="24"/>
          <w:szCs w:val="24"/>
          <w:lang w:eastAsia="zh-CN"/>
        </w:rPr>
        <w:t>。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只在训练结束后测试。该方法的代价是</w:t>
      </w:r>
      <w:r w:rsidRPr="00EA4432">
        <w:rPr>
          <w:sz w:val="24"/>
          <w:szCs w:val="24"/>
          <w:lang w:eastAsia="zh-CN"/>
        </w:rPr>
        <w:t>source replay</w:t>
      </w:r>
      <w:r w:rsidRPr="00EA4432">
        <w:rPr>
          <w:sz w:val="24"/>
          <w:szCs w:val="24"/>
          <w:lang w:eastAsia="zh-CN"/>
        </w:rPr>
        <w:t>和完整</w:t>
      </w:r>
      <w:r w:rsidRPr="00EA4432">
        <w:rPr>
          <w:sz w:val="24"/>
          <w:szCs w:val="24"/>
          <w:lang w:eastAsia="zh-CN"/>
        </w:rPr>
        <w:t>backbone</w:t>
      </w:r>
      <w:r w:rsidRPr="00EA4432">
        <w:rPr>
          <w:sz w:val="24"/>
          <w:szCs w:val="24"/>
          <w:lang w:eastAsia="zh-CN"/>
        </w:rPr>
        <w:t>更新，因此只作为宽权限机制对照。</w:t>
      </w:r>
    </w:p>
    <w:p w14:paraId="097D8F94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bookmarkStart w:id="5" w:name="X717cebba3d9acef3bce53d9629af69d7e648448"/>
      <w:bookmarkEnd w:id="4"/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3.4DADDA-SDA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：全局与类条件动态分布对齐</w:t>
      </w:r>
    </w:p>
    <w:p w14:paraId="30F9C39C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Feng</w:t>
      </w:r>
      <w:r w:rsidRPr="00EA4432">
        <w:rPr>
          <w:sz w:val="24"/>
          <w:szCs w:val="24"/>
          <w:lang w:eastAsia="zh-CN"/>
        </w:rPr>
        <w:t>等人的</w:t>
      </w:r>
      <w:r w:rsidRPr="00EA4432">
        <w:rPr>
          <w:sz w:val="24"/>
          <w:szCs w:val="24"/>
          <w:lang w:eastAsia="zh-CN"/>
        </w:rPr>
        <w:t>DADDA</w:t>
      </w:r>
      <w:r w:rsidRPr="00EA4432">
        <w:rPr>
          <w:sz w:val="24"/>
          <w:szCs w:val="24"/>
          <w:lang w:eastAsia="zh-CN"/>
        </w:rPr>
        <w:t>（</w:t>
      </w:r>
      <w:r w:rsidRPr="00EA4432">
        <w:rPr>
          <w:sz w:val="24"/>
          <w:szCs w:val="24"/>
          <w:lang w:eastAsia="zh-CN"/>
        </w:rPr>
        <w:t>Domain Adaptation with Dynamic Distribution Alignment</w:t>
      </w:r>
      <w:r w:rsidRPr="00EA4432">
        <w:rPr>
          <w:sz w:val="24"/>
          <w:szCs w:val="24"/>
          <w:lang w:eastAsia="zh-CN"/>
        </w:rPr>
        <w:t>，即动态分布对齐域适应；</w:t>
      </w:r>
      <w:r w:rsidRPr="00EA4432">
        <w:rPr>
          <w:sz w:val="24"/>
          <w:szCs w:val="24"/>
          <w:lang w:eastAsia="zh-CN"/>
        </w:rPr>
        <w:t>SDA</w:t>
      </w:r>
      <w:r w:rsidRPr="00EA4432">
        <w:rPr>
          <w:sz w:val="24"/>
          <w:szCs w:val="24"/>
          <w:lang w:eastAsia="zh-CN"/>
        </w:rPr>
        <w:t>仍表示监督域适应。</w:t>
      </w:r>
      <w:r w:rsidRPr="00EA4432">
        <w:rPr>
          <w:sz w:val="24"/>
          <w:szCs w:val="24"/>
          <w:lang w:eastAsia="zh-CN"/>
        </w:rPr>
        <w:t>MMD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Maximum Mean Discrepancy</w:t>
      </w:r>
      <w:r w:rsidRPr="00EA4432">
        <w:rPr>
          <w:sz w:val="24"/>
          <w:szCs w:val="24"/>
          <w:lang w:eastAsia="zh-CN"/>
        </w:rPr>
        <w:t>，即最大均值差异；</w:t>
      </w:r>
      <w:r w:rsidRPr="00EA4432">
        <w:rPr>
          <w:sz w:val="24"/>
          <w:szCs w:val="24"/>
          <w:lang w:eastAsia="zh-CN"/>
        </w:rPr>
        <w:t>LMMD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Local Maximum Mean Discrepancy</w:t>
      </w:r>
      <w:r w:rsidRPr="00EA4432">
        <w:rPr>
          <w:sz w:val="24"/>
          <w:szCs w:val="24"/>
          <w:lang w:eastAsia="zh-CN"/>
        </w:rPr>
        <w:t>，即按类别局部计算的最大均值差异；</w:t>
      </w:r>
      <w:r w:rsidRPr="00EA4432">
        <w:rPr>
          <w:sz w:val="24"/>
          <w:szCs w:val="24"/>
          <w:lang w:eastAsia="zh-CN"/>
        </w:rPr>
        <w:t>RBF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Radial Basis Function</w:t>
      </w:r>
      <w:r w:rsidRPr="00EA4432">
        <w:rPr>
          <w:sz w:val="24"/>
          <w:szCs w:val="24"/>
          <w:lang w:eastAsia="zh-CN"/>
        </w:rPr>
        <w:t>，即径向基函数核；</w:t>
      </w:r>
      <w:r w:rsidRPr="00EA4432">
        <w:rPr>
          <w:sz w:val="24"/>
          <w:szCs w:val="24"/>
          <w:lang w:eastAsia="zh-CN"/>
        </w:rPr>
        <w:t>SGD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Stochastic Gradient Descent</w:t>
      </w:r>
      <w:r w:rsidRPr="00EA4432">
        <w:rPr>
          <w:sz w:val="24"/>
          <w:szCs w:val="24"/>
          <w:lang w:eastAsia="zh-CN"/>
        </w:rPr>
        <w:t>，即随机梯度下降）属于基于统计距离的跨接收机域适应</w:t>
      </w:r>
      <w:r w:rsidRPr="00EA4432">
        <w:rPr>
          <w:sz w:val="24"/>
          <w:szCs w:val="24"/>
          <w:lang w:eastAsia="zh-CN"/>
        </w:rPr>
        <w:t>[3]</w:t>
      </w:r>
      <w:r w:rsidRPr="00EA4432">
        <w:rPr>
          <w:sz w:val="24"/>
          <w:szCs w:val="24"/>
          <w:lang w:eastAsia="zh-CN"/>
        </w:rPr>
        <w:t>。其特点是同时计算全局</w:t>
      </w:r>
      <w:r w:rsidRPr="00EA4432">
        <w:rPr>
          <w:sz w:val="24"/>
          <w:szCs w:val="24"/>
          <w:lang w:eastAsia="zh-CN"/>
        </w:rPr>
        <w:t>MMD</w:t>
      </w:r>
      <w:r w:rsidRPr="00EA4432">
        <w:rPr>
          <w:sz w:val="24"/>
          <w:szCs w:val="24"/>
          <w:lang w:eastAsia="zh-CN"/>
        </w:rPr>
        <w:t>和类条件</w:t>
      </w:r>
      <w:r w:rsidRPr="00EA4432">
        <w:rPr>
          <w:sz w:val="24"/>
          <w:szCs w:val="24"/>
          <w:lang w:eastAsia="zh-CN"/>
        </w:rPr>
        <w:t>LMMD</w:t>
      </w:r>
      <w:r w:rsidRPr="00EA4432">
        <w:rPr>
          <w:sz w:val="24"/>
          <w:szCs w:val="24"/>
          <w:lang w:eastAsia="zh-CN"/>
        </w:rPr>
        <w:t>，再用数据驱动的动态分配二者权重。</w:t>
      </w:r>
    </w:p>
    <w:p w14:paraId="78D1FCE7" w14:textId="77777777" w:rsidR="009F5BF0" w:rsidRPr="00EA4432" w:rsidRDefault="00000000">
      <w:pPr>
        <w:pStyle w:val="a8"/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target-support</w:t>
      </w:r>
      <w:r w:rsidRPr="00EA4432">
        <w:rPr>
          <w:sz w:val="24"/>
          <w:szCs w:val="24"/>
        </w:rPr>
        <w:t>的监督分类项均采用标准交叉熵</w:t>
      </w:r>
      <w:proofErr w:type="spellEnd"/>
      <w:r w:rsidRPr="00EA4432">
        <w:rPr>
          <w:sz w:val="24"/>
          <w:szCs w:val="24"/>
        </w:rPr>
        <w:t>：</w:t>
      </w:r>
    </w:p>
    <w:p w14:paraId="2AE023D4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CE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73CB43DE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采用</w:t>
      </w:r>
      <w:r w:rsidRPr="00EA4432">
        <w:rPr>
          <w:sz w:val="24"/>
          <w:szCs w:val="24"/>
          <w:lang w:eastAsia="zh-CN"/>
        </w:rPr>
        <w:t>RBF</w:t>
      </w:r>
      <w:r w:rsidRPr="00EA4432">
        <w:rPr>
          <w:sz w:val="24"/>
          <w:szCs w:val="24"/>
          <w:lang w:eastAsia="zh-CN"/>
        </w:rPr>
        <w:t>核：（</w:t>
      </w:r>
      <m:oMath>
        <m:r>
          <w:rPr>
            <w:rFonts w:ascii="Cambria Math" w:hAnsi="Cambria Math"/>
            <w:sz w:val="24"/>
            <w:szCs w:val="24"/>
            <w:lang w:eastAsia="zh-CN"/>
          </w:rPr>
          <m:t>k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v</m:t>
            </m:r>
          </m:e>
        </m:d>
      </m:oMath>
      <w:r w:rsidRPr="00EA4432">
        <w:rPr>
          <w:sz w:val="24"/>
          <w:szCs w:val="24"/>
          <w:lang w:eastAsia="zh-CN"/>
        </w:rPr>
        <w:t>是衡量两个特征向量</w:t>
      </w:r>
      <m:oMath>
        <m:r>
          <w:rPr>
            <w:rFonts w:ascii="Cambria Math" w:hAnsi="Cambria Math"/>
            <w:sz w:val="24"/>
            <w:szCs w:val="24"/>
            <w:lang w:eastAsia="zh-CN"/>
          </w:rPr>
          <m:t>u</m:t>
        </m:r>
      </m:oMath>
      <w:r w:rsidRPr="00EA4432">
        <w:rPr>
          <w:sz w:val="24"/>
          <w:szCs w:val="24"/>
          <w:lang w:eastAsia="zh-CN"/>
        </w:rPr>
        <w:t>与</w:t>
      </w:r>
      <m:oMath>
        <m:r>
          <w:rPr>
            <w:rFonts w:ascii="Cambria Math" w:hAnsi="Cambria Math"/>
            <w:sz w:val="24"/>
            <w:szCs w:val="24"/>
            <w:lang w:eastAsia="zh-CN"/>
          </w:rPr>
          <m:t>v</m:t>
        </m:r>
      </m:oMath>
      <w:r w:rsidRPr="00EA4432">
        <w:rPr>
          <w:sz w:val="24"/>
          <w:szCs w:val="24"/>
          <w:lang w:eastAsia="zh-CN"/>
        </w:rPr>
        <w:t>相似度的</w:t>
      </w:r>
      <w:r w:rsidRPr="00EA4432">
        <w:rPr>
          <w:sz w:val="24"/>
          <w:szCs w:val="24"/>
          <w:lang w:eastAsia="zh-CN"/>
        </w:rPr>
        <w:t>RBF</w:t>
      </w:r>
      <w:r w:rsidRPr="00EA4432">
        <w:rPr>
          <w:sz w:val="24"/>
          <w:szCs w:val="24"/>
          <w:lang w:eastAsia="zh-CN"/>
        </w:rPr>
        <w:t>核，距离越近核值越大；</w:t>
      </w:r>
      <m:oMath>
        <m:r>
          <w:rPr>
            <w:rFonts w:ascii="Cambria Math" w:hAnsi="Cambria Math"/>
            <w:sz w:val="24"/>
            <w:szCs w:val="24"/>
            <w:lang w:eastAsia="zh-CN"/>
          </w:rPr>
          <m:t>σ</m:t>
        </m:r>
      </m:oMath>
      <w:r w:rsidRPr="00EA4432">
        <w:rPr>
          <w:sz w:val="24"/>
          <w:szCs w:val="24"/>
          <w:lang w:eastAsia="zh-CN"/>
        </w:rPr>
        <w:t>是核带宽，控制多大特征距离仍被视为相似。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</m:sub>
        </m:sSub>
      </m:oMath>
      <w:r w:rsidRPr="00EA4432"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tgt</m:t>
            </m:r>
          </m:sub>
        </m:sSub>
      </m:oMath>
      <w:r w:rsidRPr="00EA4432">
        <w:rPr>
          <w:sz w:val="24"/>
          <w:szCs w:val="24"/>
        </w:rPr>
        <w:t>分别是</w:t>
      </w:r>
      <w:proofErr w:type="spellStart"/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target-support</w:t>
      </w:r>
      <w:r w:rsidRPr="00EA4432">
        <w:rPr>
          <w:sz w:val="24"/>
          <w:szCs w:val="24"/>
        </w:rPr>
        <w:t>样本数</w:t>
      </w:r>
      <w:proofErr w:type="spellEnd"/>
      <w:r w:rsidRPr="00EA4432">
        <w:rPr>
          <w:sz w:val="24"/>
          <w:szCs w:val="24"/>
        </w:rPr>
        <w:t>；</w:t>
      </w:r>
      <m:oMath>
        <m:r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',</m:t>
        </m:r>
        <m:r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</m:t>
        </m:r>
      </m:oMath>
      <w:r w:rsidRPr="00EA4432">
        <w:rPr>
          <w:sz w:val="24"/>
          <w:szCs w:val="24"/>
        </w:rPr>
        <w:t>是两域中的样本索引。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MMD</m:t>
            </m:r>
          </m:sub>
        </m:sSub>
      </m:oMath>
      <w:r w:rsidRPr="00EA4432">
        <w:rPr>
          <w:sz w:val="24"/>
          <w:szCs w:val="24"/>
          <w:lang w:eastAsia="zh-CN"/>
        </w:rPr>
        <w:t>比较两域整体特征分布，数值越小表示全局域差异越小）</w:t>
      </w:r>
    </w:p>
    <w:p w14:paraId="57F7A344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=exp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∥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∥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23F5F37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全局</w:t>
      </w:r>
      <w:r w:rsidRPr="00EA4432">
        <w:rPr>
          <w:sz w:val="24"/>
          <w:szCs w:val="24"/>
        </w:rPr>
        <w:t>MMD</w:t>
      </w:r>
      <w:r w:rsidRPr="00EA4432">
        <w:rPr>
          <w:sz w:val="24"/>
          <w:szCs w:val="24"/>
        </w:rPr>
        <w:t>为</w:t>
      </w:r>
      <w:proofErr w:type="spellEnd"/>
      <w:r w:rsidRPr="00EA4432">
        <w:rPr>
          <w:sz w:val="24"/>
          <w:szCs w:val="24"/>
        </w:rPr>
        <w:t>：</w:t>
      </w:r>
    </w:p>
    <w:p w14:paraId="64348FF4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MMD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</m:sup>
              </m:sSubSup>
            </m:e>
          </m:d>
        </m:oMath>
      </m:oMathPara>
    </w:p>
    <w:p w14:paraId="4F836EB6" w14:textId="77777777" w:rsidR="009F5BF0" w:rsidRPr="00EA4432" w:rsidRDefault="00000000">
      <w:pPr>
        <w:rPr>
          <w:sz w:val="24"/>
          <w:szCs w:val="24"/>
          <w:lang w:eastAsia="zh-CN"/>
        </w:rPr>
      </w:pPr>
      <w:proofErr w:type="spellStart"/>
      <w:r w:rsidRPr="00EA4432">
        <w:rPr>
          <w:sz w:val="24"/>
          <w:szCs w:val="24"/>
        </w:rPr>
        <w:t>对类别</w:t>
      </w:r>
      <w:proofErr w:type="spellEnd"/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EA4432">
        <w:rPr>
          <w:sz w:val="24"/>
          <w:szCs w:val="24"/>
        </w:rPr>
        <w:t>，令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src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tgt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c</m:t>
            </m:r>
          </m:sup>
        </m:sSubSup>
      </m:oMath>
      <w:r w:rsidRPr="00EA4432">
        <w:rPr>
          <w:sz w:val="24"/>
          <w:szCs w:val="24"/>
        </w:rPr>
        <w:t>为按该类样本数归一化的</w:t>
      </w:r>
      <w:r w:rsidRPr="00EA4432">
        <w:rPr>
          <w:sz w:val="24"/>
          <w:szCs w:val="24"/>
        </w:rPr>
        <w:t>source/</w:t>
      </w:r>
      <w:proofErr w:type="spellStart"/>
      <w:r w:rsidRPr="00EA4432">
        <w:rPr>
          <w:sz w:val="24"/>
          <w:szCs w:val="24"/>
        </w:rPr>
        <w:t>target-support</w:t>
      </w:r>
      <w:r w:rsidRPr="00EA4432">
        <w:rPr>
          <w:sz w:val="24"/>
          <w:szCs w:val="24"/>
        </w:rPr>
        <w:t>权重，类条件</w:t>
      </w:r>
      <w:r w:rsidRPr="00EA4432">
        <w:rPr>
          <w:sz w:val="24"/>
          <w:szCs w:val="24"/>
        </w:rPr>
        <w:t>LMMD</w:t>
      </w:r>
      <w:r w:rsidRPr="00EA4432">
        <w:rPr>
          <w:sz w:val="24"/>
          <w:szCs w:val="24"/>
        </w:rPr>
        <w:t>为</w:t>
      </w:r>
      <w:proofErr w:type="spellEnd"/>
      <w:r w:rsidRPr="00EA4432">
        <w:rPr>
          <w:sz w:val="24"/>
          <w:szCs w:val="24"/>
        </w:rPr>
        <w:t>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src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c</m:t>
            </m:r>
          </m:sup>
        </m:sSubSup>
      </m:oMath>
      <w:r w:rsidRPr="00EA4432"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tgt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c</m:t>
            </m:r>
          </m:sup>
        </m:sSubSup>
      </m:oMath>
      <w:r w:rsidRPr="00EA4432">
        <w:rPr>
          <w:sz w:val="24"/>
          <w:szCs w:val="24"/>
        </w:rPr>
        <w:t>是类别</w:t>
      </w:r>
      <m:oMath>
        <m:r>
          <w:rPr>
            <w:rFonts w:ascii="Cambria Math" w:hAnsi="Cambria Math"/>
            <w:sz w:val="24"/>
            <w:szCs w:val="24"/>
          </w:rPr>
          <m:t>c</m:t>
        </m:r>
      </m:oMath>
      <w:r w:rsidRPr="00EA4432">
        <w:rPr>
          <w:sz w:val="24"/>
          <w:szCs w:val="24"/>
        </w:rPr>
        <w:t>在</w:t>
      </w:r>
      <w:r w:rsidRPr="00EA4432">
        <w:rPr>
          <w:sz w:val="24"/>
          <w:szCs w:val="24"/>
        </w:rPr>
        <w:t>source/target-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中的归一化样本权重向量</w:t>
      </w:r>
      <w:proofErr w:type="spellEnd"/>
      <w:r w:rsidRPr="00EA4432">
        <w:rPr>
          <w:sz w:val="24"/>
          <w:szCs w:val="24"/>
        </w:rPr>
        <w:t>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src,src</m:t>
            </m:r>
          </m:sub>
        </m:sSub>
      </m:oMath>
      <w:r w:rsidRPr="00EA4432">
        <w:rPr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tgt,tgt</m:t>
            </m:r>
          </m:sub>
        </m:sSub>
      </m:oMath>
      <w:r w:rsidRPr="00EA4432"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src,tgt</m:t>
            </m:r>
          </m:sub>
        </m:sSub>
      </m:oMath>
      <w:r w:rsidRPr="00EA4432">
        <w:rPr>
          <w:sz w:val="24"/>
          <w:szCs w:val="24"/>
        </w:rPr>
        <w:t>分别是</w:t>
      </w:r>
      <w:proofErr w:type="spellStart"/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内部、</w:t>
      </w:r>
      <w:r w:rsidRPr="00EA4432">
        <w:rPr>
          <w:sz w:val="24"/>
          <w:szCs w:val="24"/>
        </w:rPr>
        <w:t>target</w:t>
      </w:r>
      <w:r w:rsidRPr="00EA4432">
        <w:rPr>
          <w:sz w:val="24"/>
          <w:szCs w:val="24"/>
        </w:rPr>
        <w:t>内部以及</w:t>
      </w:r>
      <w:r w:rsidRPr="00EA4432">
        <w:rPr>
          <w:sz w:val="24"/>
          <w:szCs w:val="24"/>
        </w:rPr>
        <w:t>source-target</w:t>
      </w:r>
      <w:r w:rsidRPr="00EA4432">
        <w:rPr>
          <w:sz w:val="24"/>
          <w:szCs w:val="24"/>
        </w:rPr>
        <w:t>之间的核矩阵；上标</w:t>
      </w:r>
      <w:proofErr w:type="spellEnd"/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⊤</m:t>
        </m:r>
      </m:oMath>
      <w:r w:rsidRPr="00EA4432">
        <w:rPr>
          <w:sz w:val="24"/>
          <w:szCs w:val="24"/>
        </w:rPr>
        <w:t>表示转置。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C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​</m:t>
            </m:r>
          </m:e>
        </m:nary>
      </m:oMath>
      <w:r w:rsidRPr="00EA4432">
        <w:rPr>
          <w:sz w:val="24"/>
          <w:szCs w:val="24"/>
          <w:lang w:eastAsia="zh-CN"/>
        </w:rPr>
        <w:t>把所有旧发射机的类条件差异汇总为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LMMD</m:t>
            </m:r>
          </m:sub>
        </m:sSub>
      </m:oMath>
      <w:r w:rsidRPr="00EA4432">
        <w:rPr>
          <w:sz w:val="24"/>
          <w:szCs w:val="24"/>
          <w:lang w:eastAsia="zh-CN"/>
        </w:rPr>
        <w:t>）</w:t>
      </w:r>
    </w:p>
    <w:p w14:paraId="003B2B9D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LMMD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src,src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tgt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tgt,tgt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src,tgt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sup>
                  </m:sSubSup>
                </m:e>
              </m:d>
            </m:e>
          </m:nary>
        </m:oMath>
      </m:oMathPara>
    </w:p>
    <w:p w14:paraId="7904E44C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  <w:lang w:eastAsia="zh-CN"/>
        </w:rPr>
        <w:t>动态系数和总损失分别为：（</w:t>
      </w:r>
      <m:oMath>
        <m:r>
          <w:rPr>
            <w:rFonts w:ascii="Cambria Math" w:hAnsi="Cambria Math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</m:e>
        </m:d>
      </m:oMath>
      <w:r w:rsidRPr="00EA4432">
        <w:rPr>
          <w:sz w:val="24"/>
          <w:szCs w:val="24"/>
          <w:lang w:eastAsia="zh-CN"/>
        </w:rPr>
        <w:t>是由当前</w:t>
      </w:r>
      <w:r w:rsidRPr="00EA4432">
        <w:rPr>
          <w:sz w:val="24"/>
          <w:szCs w:val="24"/>
          <w:lang w:eastAsia="zh-CN"/>
        </w:rPr>
        <w:t>batch</w:t>
      </w:r>
      <w:r w:rsidRPr="00EA4432">
        <w:rPr>
          <w:sz w:val="24"/>
          <w:szCs w:val="24"/>
          <w:lang w:eastAsia="zh-CN"/>
        </w:rPr>
        <w:t>自动计算的动态权重：全局</w:t>
      </w:r>
      <w:r w:rsidRPr="00EA4432">
        <w:rPr>
          <w:sz w:val="24"/>
          <w:szCs w:val="24"/>
          <w:lang w:eastAsia="zh-CN"/>
        </w:rPr>
        <w:t>MMD</w:t>
      </w:r>
      <w:r w:rsidRPr="00EA4432">
        <w:rPr>
          <w:sz w:val="24"/>
          <w:szCs w:val="24"/>
          <w:lang w:eastAsia="zh-CN"/>
        </w:rPr>
        <w:t>较大时更强调</w:t>
      </w:r>
      <w:r w:rsidRPr="00EA4432">
        <w:rPr>
          <w:sz w:val="24"/>
          <w:szCs w:val="24"/>
          <w:lang w:eastAsia="zh-CN"/>
        </w:rPr>
        <w:t>LMMD</w:t>
      </w:r>
      <w:r w:rsidRPr="00EA4432">
        <w:rPr>
          <w:sz w:val="24"/>
          <w:szCs w:val="24"/>
          <w:lang w:eastAsia="zh-CN"/>
        </w:rPr>
        <w:t>，反之更强调</w:t>
      </w:r>
      <w:r w:rsidRPr="00EA4432">
        <w:rPr>
          <w:sz w:val="24"/>
          <w:szCs w:val="24"/>
          <w:lang w:eastAsia="zh-CN"/>
        </w:rPr>
        <w:t>MMD</w:t>
      </w:r>
      <w:r w:rsidRPr="00EA4432">
        <w:rPr>
          <w:sz w:val="24"/>
          <w:szCs w:val="24"/>
          <w:lang w:eastAsia="zh-CN"/>
        </w:rPr>
        <w:t>；分母中的</w:t>
      </w:r>
      <m:oMath>
        <m:r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 w:rsidRPr="00EA4432">
        <w:rPr>
          <w:sz w:val="24"/>
          <w:szCs w:val="24"/>
          <w:lang w:eastAsia="zh-CN"/>
        </w:rPr>
        <w:t>保证数值稳定。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CE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</m:sup>
        </m:sSubSup>
      </m:oMath>
      <w:r w:rsidRPr="00EA4432"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CE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tgt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support</m:t>
            </m:r>
          </m:sup>
        </m:sSubSup>
      </m:oMath>
      <w:r w:rsidRPr="00EA4432">
        <w:rPr>
          <w:sz w:val="24"/>
          <w:szCs w:val="24"/>
        </w:rPr>
        <w:t>分别监督源样本与目标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的发射机分类</w:t>
      </w:r>
      <w:proofErr w:type="spellEnd"/>
      <w:r w:rsidRPr="00EA4432">
        <w:rPr>
          <w:sz w:val="24"/>
          <w:szCs w:val="24"/>
        </w:rPr>
        <w:t>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LMMD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sum</m:t>
            </m:r>
          </m:sub>
        </m:sSub>
      </m:oMath>
      <w:r w:rsidRPr="00EA4432">
        <w:rPr>
          <w:sz w:val="24"/>
          <w:szCs w:val="24"/>
        </w:rPr>
        <w:t>是各类</w:t>
      </w:r>
      <w:proofErr w:type="spellStart"/>
      <w:r w:rsidRPr="00EA4432">
        <w:rPr>
          <w:sz w:val="24"/>
          <w:szCs w:val="24"/>
        </w:rPr>
        <w:t>LMMD</w:t>
      </w:r>
      <w:r w:rsidRPr="00EA4432">
        <w:rPr>
          <w:sz w:val="24"/>
          <w:szCs w:val="24"/>
        </w:rPr>
        <w:t>项的求和；</w:t>
      </w:r>
      <w:r w:rsidRPr="00EA4432">
        <w:rPr>
          <w:sz w:val="24"/>
          <w:szCs w:val="24"/>
        </w:rPr>
        <w:t>momentum</w:t>
      </w:r>
      <w:r w:rsidRPr="00EA4432">
        <w:rPr>
          <w:sz w:val="24"/>
          <w:szCs w:val="24"/>
        </w:rPr>
        <w:t>是动量系数，</w:t>
      </w:r>
      <w:r w:rsidRPr="00EA4432">
        <w:rPr>
          <w:sz w:val="24"/>
          <w:szCs w:val="24"/>
        </w:rPr>
        <w:t>weight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decay</w:t>
      </w:r>
      <w:r w:rsidRPr="00EA4432">
        <w:rPr>
          <w:sz w:val="24"/>
          <w:szCs w:val="24"/>
        </w:rPr>
        <w:t>是权重衰减</w:t>
      </w:r>
      <w:proofErr w:type="spellEnd"/>
      <w:r w:rsidRPr="00EA4432">
        <w:rPr>
          <w:sz w:val="24"/>
          <w:szCs w:val="24"/>
        </w:rPr>
        <w:t>）</w:t>
      </w:r>
    </w:p>
    <w:p w14:paraId="4BB735A4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LMMD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ε₀</m:t>
              </m:r>
            </m:den>
          </m:f>
        </m:oMath>
      </m:oMathPara>
    </w:p>
    <w:p w14:paraId="4E91AA5F" w14:textId="77777777" w:rsidR="009F5BF0" w:rsidRPr="00EA4432" w:rsidRDefault="00000000">
      <w:pPr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DADDA-SDA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CE</m:t>
              </m:r>
            </m:sub>
            <m:sup>
              <w:proofErr w:type="spellStart"/>
              <m:r>
                <m:rPr>
                  <m:nor/>
                </m:rPr>
                <w:rPr>
                  <w:sz w:val="24"/>
                  <w:szCs w:val="24"/>
                </w:rPr>
                <m:t>src</m:t>
              </m:r>
              <w:proofErr w:type="spellEnd"/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CE</m:t>
              </m:r>
            </m:sub>
            <m:sup>
              <w:proofErr w:type="spellStart"/>
              <m:r>
                <m:rPr>
                  <m:nor/>
                </m:rPr>
                <w:rPr>
                  <w:sz w:val="24"/>
                  <w:szCs w:val="24"/>
                </w:rPr>
                <m:t>tgt</m:t>
              </m:r>
              <w:proofErr w:type="spellEnd"/>
              <m:r>
                <m:rPr>
                  <m:nor/>
                </m:rPr>
                <w:rPr>
                  <w:sz w:val="24"/>
                  <w:szCs w:val="24"/>
                </w:rPr>
                <m:t>-support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</m:d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MMD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α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LMMD-sum</m:t>
              </m:r>
            </m:sub>
          </m:sSub>
        </m:oMath>
      </m:oMathPara>
    </w:p>
    <w:p w14:paraId="4541D787" w14:textId="77777777" w:rsidR="009F5BF0" w:rsidRPr="00EA4432" w:rsidRDefault="00000000">
      <w:pPr>
        <w:rPr>
          <w:sz w:val="24"/>
          <w:szCs w:val="24"/>
          <w:lang w:eastAsia="zh-CN"/>
        </w:rPr>
      </w:pPr>
      <w:proofErr w:type="spellStart"/>
      <w:r w:rsidRPr="00EA4432">
        <w:rPr>
          <w:b/>
          <w:bCs/>
          <w:sz w:val="24"/>
          <w:szCs w:val="24"/>
        </w:rPr>
        <w:t>CVS</w:t>
      </w:r>
      <w:r w:rsidRPr="00EA4432">
        <w:rPr>
          <w:b/>
          <w:bCs/>
          <w:sz w:val="24"/>
          <w:szCs w:val="24"/>
        </w:rPr>
        <w:t>执行</w:t>
      </w:r>
      <w:proofErr w:type="spellEnd"/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</w:t>
      </w:r>
      <w:r w:rsidRPr="00EA4432">
        <w:rPr>
          <w:sz w:val="24"/>
          <w:szCs w:val="24"/>
        </w:rPr>
        <w:t>数据与</w:t>
      </w:r>
      <w:r w:rsidRPr="00EA4432">
        <w:rPr>
          <w:sz w:val="24"/>
          <w:szCs w:val="24"/>
        </w:rPr>
        <w:t>MRIOR-SDA</w:t>
      </w:r>
      <w:r w:rsidRPr="00EA4432">
        <w:rPr>
          <w:sz w:val="24"/>
          <w:szCs w:val="24"/>
        </w:rPr>
        <w:t>相同；更新完整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域泛化基座身份</w:t>
      </w:r>
      <w:r w:rsidRPr="00EA4432">
        <w:rPr>
          <w:sz w:val="24"/>
          <w:szCs w:val="24"/>
        </w:rPr>
        <w:t>backbone</w:t>
      </w:r>
      <w:r w:rsidRPr="00EA4432">
        <w:rPr>
          <w:sz w:val="24"/>
          <w:szCs w:val="24"/>
        </w:rPr>
        <w:t>和旧类分类输出。</w:t>
      </w:r>
      <w:r w:rsidRPr="00EA4432">
        <w:rPr>
          <w:sz w:val="24"/>
          <w:szCs w:val="24"/>
        </w:rPr>
        <w:t>SGD</w:t>
      </w:r>
      <w:r w:rsidRPr="00EA4432">
        <w:rPr>
          <w:sz w:val="24"/>
          <w:szCs w:val="24"/>
        </w:rPr>
        <w:t>初始学习率为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</m:oMath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momentum</w:t>
      </w:r>
      <w:r w:rsidRPr="00EA4432">
        <w:rPr>
          <w:sz w:val="24"/>
          <w:szCs w:val="24"/>
        </w:rPr>
        <w:t>为</w:t>
      </w:r>
      <w:r w:rsidRPr="00EA4432">
        <w:rPr>
          <w:sz w:val="24"/>
          <w:szCs w:val="24"/>
        </w:rPr>
        <w:t>0.9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 xml:space="preserve">weight </w:t>
      </w:r>
      <w:proofErr w:type="spellStart"/>
      <w:r w:rsidRPr="00EA4432">
        <w:rPr>
          <w:sz w:val="24"/>
          <w:szCs w:val="24"/>
        </w:rPr>
        <w:t>decay</w:t>
      </w:r>
      <w:r w:rsidRPr="00EA4432">
        <w:rPr>
          <w:sz w:val="24"/>
          <w:szCs w:val="24"/>
        </w:rPr>
        <w:t>为</w:t>
      </w:r>
      <w:proofErr w:type="spellEnd"/>
      <m:oMath>
        <m:r>
          <w:rPr>
            <w:rFonts w:ascii="Cambria Math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</m:oMath>
      <w:r w:rsidRPr="00EA4432">
        <w:rPr>
          <w:sz w:val="24"/>
          <w:szCs w:val="24"/>
        </w:rPr>
        <w:t>，每场景</w:t>
      </w:r>
      <w:r w:rsidRPr="00EA4432">
        <w:rPr>
          <w:sz w:val="24"/>
          <w:szCs w:val="24"/>
        </w:rPr>
        <w:t>200</w:t>
      </w:r>
      <w:r w:rsidRPr="00EA4432">
        <w:rPr>
          <w:sz w:val="24"/>
          <w:szCs w:val="24"/>
        </w:rPr>
        <w:t>步。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不参与</w:t>
      </w:r>
      <w:r w:rsidRPr="00EA4432">
        <w:rPr>
          <w:sz w:val="24"/>
          <w:szCs w:val="24"/>
          <w:lang w:eastAsia="zh-CN"/>
        </w:rPr>
        <w:t>CE</w:t>
      </w:r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MMD</w:t>
      </w:r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LMMD</w:t>
      </w:r>
      <w:r w:rsidRPr="00EA4432">
        <w:rPr>
          <w:sz w:val="24"/>
          <w:szCs w:val="24"/>
          <w:lang w:eastAsia="zh-CN"/>
        </w:rPr>
        <w:t>或</w:t>
      </w:r>
      <m:oMath>
        <m:r>
          <w:rPr>
            <w:rFonts w:ascii="Cambria Math" w:hAnsi="Cambria Math"/>
            <w:sz w:val="24"/>
            <w:szCs w:val="24"/>
            <w:lang w:eastAsia="zh-CN"/>
          </w:rPr>
          <m:t>α</m:t>
        </m:r>
      </m:oMath>
      <w:r w:rsidRPr="00EA4432">
        <w:rPr>
          <w:sz w:val="24"/>
          <w:szCs w:val="24"/>
          <w:lang w:eastAsia="zh-CN"/>
        </w:rPr>
        <w:t>估计。</w:t>
      </w:r>
      <w:r w:rsidRPr="00EA4432">
        <w:rPr>
          <w:sz w:val="24"/>
          <w:szCs w:val="24"/>
          <w:lang w:eastAsia="zh-CN"/>
        </w:rPr>
        <w:t>DADDA</w:t>
      </w:r>
      <w:r w:rsidRPr="00EA4432">
        <w:rPr>
          <w:sz w:val="24"/>
          <w:szCs w:val="24"/>
          <w:lang w:eastAsia="zh-CN"/>
        </w:rPr>
        <w:t>比</w:t>
      </w:r>
      <w:r w:rsidRPr="00EA4432">
        <w:rPr>
          <w:sz w:val="24"/>
          <w:szCs w:val="24"/>
          <w:lang w:eastAsia="zh-CN"/>
        </w:rPr>
        <w:t>MRIOR</w:t>
      </w:r>
      <w:r w:rsidRPr="00EA4432">
        <w:rPr>
          <w:sz w:val="24"/>
          <w:szCs w:val="24"/>
          <w:lang w:eastAsia="zh-CN"/>
        </w:rPr>
        <w:t>更直接地约束类条件分布，但</w:t>
      </w:r>
      <w:r w:rsidRPr="00EA4432">
        <w:rPr>
          <w:sz w:val="24"/>
          <w:szCs w:val="24"/>
          <w:lang w:eastAsia="zh-CN"/>
        </w:rPr>
        <w:t>K</w:t>
      </w:r>
      <w:r w:rsidRPr="00EA4432">
        <w:rPr>
          <w:sz w:val="24"/>
          <w:szCs w:val="24"/>
          <w:lang w:eastAsia="zh-CN"/>
        </w:rPr>
        <w:t>很小时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</m:sup>
        </m:sSubSup>
      </m:oMath>
      <w:r w:rsidRPr="00EA4432">
        <w:rPr>
          <w:sz w:val="24"/>
          <w:szCs w:val="24"/>
          <w:lang w:eastAsia="zh-CN"/>
        </w:rPr>
        <w:t>估计噪声较大，可能产生负迁移。</w:t>
      </w:r>
    </w:p>
    <w:bookmarkEnd w:id="5"/>
    <w:p w14:paraId="09F627CB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3.5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对比方法机制与权限对比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6"/>
        <w:gridCol w:w="1129"/>
        <w:gridCol w:w="1716"/>
        <w:gridCol w:w="1915"/>
        <w:gridCol w:w="907"/>
        <w:gridCol w:w="1702"/>
        <w:gridCol w:w="1045"/>
      </w:tblGrid>
      <w:tr w:rsidR="009F5BF0" w:rsidRPr="00EA4432" w14:paraId="26A69F65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150B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方法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3532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方法分类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8E51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部署输入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A785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更新对象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8075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source</w:t>
            </w:r>
            <w:r w:rsidRPr="00EA4432">
              <w:rPr>
                <w:b/>
                <w:bCs/>
                <w:sz w:val="20"/>
                <w:szCs w:val="24"/>
              </w:rPr>
              <w:t>访问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E44A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计算特点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BE54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本轮能否注册新类</w:t>
            </w:r>
            <w:proofErr w:type="spellEnd"/>
          </w:p>
        </w:tc>
      </w:tr>
      <w:tr w:rsidR="009F5BF0" w:rsidRPr="00EA4432" w14:paraId="0ED51C60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DA2A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ProtoNet</w:t>
            </w:r>
            <w:proofErr w:type="spellEnd"/>
            <w:r w:rsidRPr="00EA4432">
              <w:rPr>
                <w:sz w:val="20"/>
                <w:szCs w:val="24"/>
              </w:rPr>
              <w:t xml:space="preserve"> CDA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6E7D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少样本监督</w:t>
            </w:r>
            <w:r w:rsidRPr="00EA4432">
              <w:rPr>
                <w:sz w:val="20"/>
                <w:szCs w:val="24"/>
              </w:rPr>
              <w:t>DA</w:t>
            </w:r>
            <w:r w:rsidRPr="00EA4432">
              <w:rPr>
                <w:sz w:val="20"/>
                <w:szCs w:val="24"/>
              </w:rPr>
              <w:t>基线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A16B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79B3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prototype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97FB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666C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0</w:t>
            </w:r>
            <w:r w:rsidRPr="00EA4432">
              <w:rPr>
                <w:sz w:val="20"/>
                <w:szCs w:val="24"/>
              </w:rPr>
              <w:t>次</w:t>
            </w:r>
            <w:r w:rsidRPr="00EA4432">
              <w:rPr>
                <w:sz w:val="20"/>
                <w:szCs w:val="24"/>
              </w:rPr>
              <w:t>backbone</w:t>
            </w:r>
            <w:r w:rsidRPr="00EA4432">
              <w:rPr>
                <w:sz w:val="20"/>
                <w:szCs w:val="24"/>
              </w:rPr>
              <w:t>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2AAF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未评估</w:t>
            </w:r>
            <w:proofErr w:type="spellEnd"/>
          </w:p>
        </w:tc>
      </w:tr>
      <w:tr w:rsidR="009F5BF0" w:rsidRPr="00EA4432" w14:paraId="05618740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E382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MRIOR-SDA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D59F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模型更新型监督域适应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0D66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 xml:space="preserve">source </w:t>
            </w:r>
            <w:proofErr w:type="spellStart"/>
            <w:r w:rsidRPr="00EA4432">
              <w:rPr>
                <w:sz w:val="20"/>
                <w:szCs w:val="24"/>
              </w:rPr>
              <w:t>LEO</w:t>
            </w:r>
            <w:r w:rsidRPr="00EA4432">
              <w:rPr>
                <w:sz w:val="20"/>
                <w:szCs w:val="24"/>
              </w:rPr>
              <w:t>缓存＋</w:t>
            </w:r>
            <w:r w:rsidRPr="00EA4432">
              <w:rPr>
                <w:sz w:val="20"/>
                <w:szCs w:val="24"/>
              </w:rPr>
              <w:t>target-old</w:t>
            </w:r>
            <w:proofErr w:type="spellEnd"/>
            <w:r w:rsidRPr="00EA4432">
              <w:rPr>
                <w:sz w:val="20"/>
                <w:szCs w:val="24"/>
              </w:rPr>
              <w:t xml:space="preserve">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E3BC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完整身份</w:t>
            </w:r>
            <w:r w:rsidRPr="00EA4432">
              <w:rPr>
                <w:sz w:val="20"/>
                <w:szCs w:val="24"/>
              </w:rPr>
              <w:t>backbone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DV-KL</w:t>
            </w:r>
            <w:r w:rsidRPr="00EA4432">
              <w:rPr>
                <w:sz w:val="20"/>
                <w:szCs w:val="24"/>
              </w:rPr>
              <w:t>估计网络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845F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1EF0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200</w:t>
            </w:r>
            <w:r w:rsidRPr="00EA4432">
              <w:rPr>
                <w:sz w:val="20"/>
                <w:szCs w:val="24"/>
              </w:rPr>
              <w:t>步</w:t>
            </w:r>
            <w:r w:rsidRPr="00EA4432">
              <w:rPr>
                <w:sz w:val="20"/>
                <w:szCs w:val="24"/>
              </w:rPr>
              <w:t>/</w:t>
            </w:r>
            <w:r w:rsidRPr="00EA4432">
              <w:rPr>
                <w:sz w:val="20"/>
                <w:szCs w:val="24"/>
              </w:rPr>
              <w:t>场景，</w:t>
            </w:r>
            <w:r w:rsidRPr="00EA4432">
              <w:rPr>
                <w:sz w:val="20"/>
                <w:szCs w:val="24"/>
              </w:rPr>
              <w:t>3</w:t>
            </w:r>
            <w:r w:rsidRPr="00EA4432">
              <w:rPr>
                <w:sz w:val="20"/>
                <w:szCs w:val="24"/>
              </w:rPr>
              <w:t>场景合计</w:t>
            </w:r>
            <w:r w:rsidRPr="00EA4432">
              <w:rPr>
                <w:sz w:val="20"/>
                <w:szCs w:val="24"/>
              </w:rPr>
              <w:t>600</w:t>
            </w:r>
            <w:r w:rsidRPr="00EA4432">
              <w:rPr>
                <w:sz w:val="20"/>
                <w:szCs w:val="24"/>
              </w:rPr>
              <w:t>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7C8E0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否，闭集旧类</w:t>
            </w:r>
            <w:proofErr w:type="spellEnd"/>
          </w:p>
        </w:tc>
      </w:tr>
      <w:tr w:rsidR="009F5BF0" w:rsidRPr="00EA4432" w14:paraId="684340A1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E5A8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DADDA-SDA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389F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统计距离型监督域适应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0A6E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 xml:space="preserve">source </w:t>
            </w:r>
            <w:proofErr w:type="spellStart"/>
            <w:r w:rsidRPr="00EA4432">
              <w:rPr>
                <w:sz w:val="20"/>
                <w:szCs w:val="24"/>
              </w:rPr>
              <w:t>LEO</w:t>
            </w:r>
            <w:r w:rsidRPr="00EA4432">
              <w:rPr>
                <w:sz w:val="20"/>
                <w:szCs w:val="24"/>
              </w:rPr>
              <w:t>缓存＋</w:t>
            </w:r>
            <w:r w:rsidRPr="00EA4432">
              <w:rPr>
                <w:sz w:val="20"/>
                <w:szCs w:val="24"/>
              </w:rPr>
              <w:t>target-old</w:t>
            </w:r>
            <w:proofErr w:type="spellEnd"/>
            <w:r w:rsidRPr="00EA4432">
              <w:rPr>
                <w:sz w:val="20"/>
                <w:szCs w:val="24"/>
              </w:rPr>
              <w:t xml:space="preserve">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0453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完整身份</w:t>
            </w:r>
            <w:r w:rsidRPr="00EA4432">
              <w:rPr>
                <w:sz w:val="20"/>
                <w:szCs w:val="24"/>
              </w:rPr>
              <w:t>backbone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BF92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2A44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200</w:t>
            </w:r>
            <w:r w:rsidRPr="00EA4432">
              <w:rPr>
                <w:sz w:val="20"/>
                <w:szCs w:val="24"/>
              </w:rPr>
              <w:t>步</w:t>
            </w:r>
            <w:r w:rsidRPr="00EA4432">
              <w:rPr>
                <w:sz w:val="20"/>
                <w:szCs w:val="24"/>
              </w:rPr>
              <w:t>/</w:t>
            </w:r>
            <w:r w:rsidRPr="00EA4432">
              <w:rPr>
                <w:sz w:val="20"/>
                <w:szCs w:val="24"/>
              </w:rPr>
              <w:t>场景，</w:t>
            </w:r>
            <w:r w:rsidRPr="00EA4432">
              <w:rPr>
                <w:sz w:val="20"/>
                <w:szCs w:val="24"/>
              </w:rPr>
              <w:t>3</w:t>
            </w:r>
            <w:r w:rsidRPr="00EA4432">
              <w:rPr>
                <w:sz w:val="20"/>
                <w:szCs w:val="24"/>
              </w:rPr>
              <w:t>场景合计</w:t>
            </w:r>
            <w:r w:rsidRPr="00EA4432">
              <w:rPr>
                <w:sz w:val="20"/>
                <w:szCs w:val="24"/>
              </w:rPr>
              <w:t>600</w:t>
            </w:r>
            <w:r w:rsidRPr="00EA4432">
              <w:rPr>
                <w:sz w:val="20"/>
                <w:szCs w:val="24"/>
              </w:rPr>
              <w:t>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5712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否，闭集旧类</w:t>
            </w:r>
            <w:proofErr w:type="spellEnd"/>
          </w:p>
        </w:tc>
      </w:tr>
    </w:tbl>
    <w:bookmarkEnd w:id="2"/>
    <w:p w14:paraId="771361A9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lastRenderedPageBreak/>
        <w:t>3.6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对比方法复现实验结果</w:t>
      </w:r>
    </w:p>
    <w:p w14:paraId="3D96964B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以下三张表直接采用《学习进展情况</w:t>
      </w:r>
      <w:r w:rsidRPr="00EA4432">
        <w:rPr>
          <w:sz w:val="24"/>
          <w:szCs w:val="24"/>
          <w:lang w:eastAsia="zh-CN"/>
        </w:rPr>
        <w:t>+7.16</w:t>
      </w:r>
      <w:r w:rsidRPr="00EA4432">
        <w:rPr>
          <w:sz w:val="24"/>
          <w:szCs w:val="24"/>
          <w:lang w:eastAsia="zh-CN"/>
        </w:rPr>
        <w:t>》中的原始结果表，依次给出总体表现、不同</w:t>
      </w:r>
      <w:r w:rsidRPr="00EA4432">
        <w:rPr>
          <w:sz w:val="24"/>
          <w:szCs w:val="24"/>
          <w:lang w:eastAsia="zh-CN"/>
        </w:rPr>
        <w:t>K-shot</w:t>
      </w:r>
      <w:r w:rsidRPr="00EA4432">
        <w:rPr>
          <w:sz w:val="24"/>
          <w:szCs w:val="24"/>
          <w:lang w:eastAsia="zh-CN"/>
        </w:rPr>
        <w:t>和不同</w:t>
      </w:r>
      <w:r w:rsidRPr="00EA4432">
        <w:rPr>
          <w:sz w:val="24"/>
          <w:szCs w:val="24"/>
          <w:lang w:eastAsia="zh-CN"/>
        </w:rPr>
        <w:t>target receiver</w:t>
      </w:r>
      <w:r w:rsidRPr="00EA4432">
        <w:rPr>
          <w:sz w:val="24"/>
          <w:szCs w:val="24"/>
          <w:lang w:eastAsia="zh-CN"/>
        </w:rPr>
        <w:t>的结果。三种方法各运行</w:t>
      </w:r>
      <w:r w:rsidRPr="00EA4432">
        <w:rPr>
          <w:sz w:val="24"/>
          <w:szCs w:val="24"/>
          <w:lang w:eastAsia="zh-CN"/>
        </w:rPr>
        <w:t>125</w:t>
      </w:r>
      <w:r w:rsidRPr="00EA4432">
        <w:rPr>
          <w:sz w:val="24"/>
          <w:szCs w:val="24"/>
          <w:lang w:eastAsia="zh-CN"/>
        </w:rPr>
        <w:t>个任务，共</w:t>
      </w:r>
      <w:r w:rsidRPr="00EA4432">
        <w:rPr>
          <w:sz w:val="24"/>
          <w:szCs w:val="24"/>
          <w:lang w:eastAsia="zh-CN"/>
        </w:rPr>
        <w:t>375</w:t>
      </w:r>
      <w:r w:rsidRPr="00EA4432">
        <w:rPr>
          <w:sz w:val="24"/>
          <w:szCs w:val="24"/>
          <w:lang w:eastAsia="zh-CN"/>
        </w:rPr>
        <w:t>个任务；表内数值不再压缩为单一结论。</w:t>
      </w:r>
    </w:p>
    <w:p w14:paraId="55108580" w14:textId="77777777" w:rsidR="009F5BF0" w:rsidRPr="00EA4432" w:rsidRDefault="00000000">
      <w:pPr>
        <w:pStyle w:val="31"/>
        <w:rPr>
          <w:sz w:val="24"/>
          <w:szCs w:val="24"/>
        </w:rPr>
      </w:pPr>
      <w:r w:rsidRPr="00EA4432">
        <w:rPr>
          <w:rFonts w:ascii="Times New Roman" w:eastAsia="宋体" w:hAnsi="Times New Roman" w:cs="Times New Roman"/>
          <w:sz w:val="24"/>
          <w:szCs w:val="24"/>
        </w:rPr>
        <w:t>3.6.1</w:t>
      </w:r>
      <w:r w:rsidRPr="00EA4432">
        <w:rPr>
          <w:rFonts w:ascii="Times New Roman" w:eastAsia="宋体" w:hAnsi="Times New Roman" w:cs="Times New Roman"/>
          <w:sz w:val="24"/>
          <w:szCs w:val="24"/>
        </w:rPr>
        <w:t>总体性能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:rsidR="009F5BF0" w:rsidRPr="00EA4432" w14:paraId="6D757B96" w14:textId="77777777"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DE5990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1ECFE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bCs/>
                <w:color w:val="1F4E79"/>
                <w:sz w:val="18"/>
                <w:szCs w:val="24"/>
              </w:rPr>
              <w:t>DA0_REG0</w:t>
            </w:r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21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1A2AE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bCs/>
                <w:color w:val="1F4E79"/>
                <w:sz w:val="18"/>
                <w:szCs w:val="24"/>
              </w:rPr>
              <w:t>DA1_REG0</w:t>
            </w:r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EDC2D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平均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590F9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正</w:t>
            </w:r>
            <w:r w:rsidRPr="00EA4432">
              <w:rPr>
                <w:b/>
                <w:color w:val="1F4E79"/>
                <w:sz w:val="18"/>
                <w:szCs w:val="24"/>
              </w:rPr>
              <w:t>/</w:t>
            </w: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负迁移任务</w:t>
            </w:r>
            <w:proofErr w:type="spellEnd"/>
          </w:p>
        </w:tc>
        <w:tc>
          <w:tcPr>
            <w:tcW w:w="112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B8115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平均时延</w:t>
            </w:r>
            <w:proofErr w:type="spellEnd"/>
          </w:p>
        </w:tc>
        <w:tc>
          <w:tcPr>
            <w:tcW w:w="13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7ED9C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backbone</w:t>
            </w:r>
            <w:r w:rsidRPr="00EA4432">
              <w:rPr>
                <w:b/>
                <w:color w:val="1F4E79"/>
                <w:sz w:val="18"/>
                <w:szCs w:val="24"/>
              </w:rPr>
              <w:t>更新</w:t>
            </w:r>
            <w:proofErr w:type="spellEnd"/>
          </w:p>
        </w:tc>
      </w:tr>
      <w:tr w:rsidR="009F5BF0" w:rsidRPr="00EA4432" w14:paraId="61E01DB6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13109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706EA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52224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F9282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6226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E2B92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E546F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600</w:t>
            </w:r>
          </w:p>
        </w:tc>
      </w:tr>
      <w:tr w:rsidR="009F5BF0" w:rsidRPr="00EA4432" w14:paraId="39F6219F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E0C0D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53876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7F096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99C0F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8B9A5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ABFB2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CFE0F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600</w:t>
            </w:r>
          </w:p>
        </w:tc>
      </w:tr>
      <w:tr w:rsidR="009F5BF0" w:rsidRPr="00EA4432" w14:paraId="3C41DAA8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74ABF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ProtoNet</w:t>
            </w:r>
            <w:proofErr w:type="spellEnd"/>
            <w:r w:rsidRPr="00EA4432">
              <w:rPr>
                <w:sz w:val="18"/>
                <w:szCs w:val="24"/>
              </w:rPr>
              <w:t xml:space="preserve">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5654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3BA3D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8844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C6B11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83B1E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4C541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</w:t>
            </w:r>
          </w:p>
        </w:tc>
      </w:tr>
    </w:tbl>
    <w:p w14:paraId="456E27A3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>MRIOR-SDA</w:t>
      </w:r>
      <w:r w:rsidRPr="00EA4432">
        <w:rPr>
          <w:sz w:val="24"/>
          <w:szCs w:val="24"/>
        </w:rPr>
        <w:t>的适应后</w:t>
      </w:r>
      <w:r w:rsidRPr="00EA4432">
        <w:rPr>
          <w:sz w:val="24"/>
          <w:szCs w:val="24"/>
        </w:rPr>
        <w:t>old_acc</w:t>
      </w:r>
      <w:r w:rsidRPr="00EA4432">
        <w:rPr>
          <w:sz w:val="24"/>
          <w:szCs w:val="24"/>
        </w:rPr>
        <w:t>最高，平均收益为</w:t>
      </w:r>
      <w:r w:rsidRPr="00EA4432">
        <w:rPr>
          <w:sz w:val="24"/>
          <w:szCs w:val="24"/>
        </w:rPr>
        <w:t>+8.98</w:t>
      </w:r>
      <w:r w:rsidRPr="00EA4432">
        <w:rPr>
          <w:sz w:val="24"/>
          <w:szCs w:val="24"/>
        </w:rPr>
        <w:t>个百分点；</w:t>
      </w:r>
      <w:r w:rsidRPr="00EA4432">
        <w:rPr>
          <w:sz w:val="24"/>
          <w:szCs w:val="24"/>
        </w:rPr>
        <w:t>DADDA-SDA</w:t>
      </w:r>
      <w:r w:rsidRPr="00EA4432">
        <w:rPr>
          <w:sz w:val="24"/>
          <w:szCs w:val="24"/>
        </w:rPr>
        <w:t>平均收益为</w:t>
      </w:r>
      <w:r w:rsidRPr="00EA4432">
        <w:rPr>
          <w:sz w:val="24"/>
          <w:szCs w:val="24"/>
        </w:rPr>
        <w:t>+4.75</w:t>
      </w:r>
      <w:r w:rsidRPr="00EA4432">
        <w:rPr>
          <w:sz w:val="24"/>
          <w:szCs w:val="24"/>
        </w:rPr>
        <w:t>个百分点；</w:t>
      </w:r>
      <w:r w:rsidRPr="00EA4432">
        <w:rPr>
          <w:sz w:val="24"/>
          <w:szCs w:val="24"/>
        </w:rPr>
        <w:t>ProtoNet CDA</w:t>
      </w:r>
      <w:r w:rsidRPr="00EA4432">
        <w:rPr>
          <w:sz w:val="24"/>
          <w:szCs w:val="24"/>
        </w:rPr>
        <w:t>平均下降</w:t>
      </w:r>
      <w:proofErr w:type="gramStart"/>
      <w:r w:rsidRPr="00EA4432">
        <w:rPr>
          <w:sz w:val="24"/>
          <w:szCs w:val="24"/>
        </w:rPr>
        <w:t>6.75</w:t>
      </w:r>
      <w:r w:rsidRPr="00EA4432">
        <w:rPr>
          <w:sz w:val="24"/>
          <w:szCs w:val="24"/>
        </w:rPr>
        <w:t>个百分点。这说明</w:t>
      </w:r>
      <w:r w:rsidRPr="00EA4432">
        <w:rPr>
          <w:sz w:val="24"/>
          <w:szCs w:val="24"/>
        </w:rPr>
        <w:t>target</w:t>
      </w:r>
      <w:proofErr w:type="gramEnd"/>
      <w:r w:rsidRPr="00EA4432">
        <w:rPr>
          <w:sz w:val="24"/>
          <w:szCs w:val="24"/>
        </w:rPr>
        <w:t xml:space="preserve">-old 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含有可利用的域校准信息，但固定</w:t>
      </w:r>
      <w:r w:rsidRPr="00EA4432">
        <w:rPr>
          <w:sz w:val="24"/>
          <w:szCs w:val="24"/>
        </w:rPr>
        <w:t>embedding</w:t>
      </w:r>
      <w:r w:rsidRPr="00EA4432">
        <w:rPr>
          <w:sz w:val="24"/>
          <w:szCs w:val="24"/>
        </w:rPr>
        <w:t>上的单</w:t>
      </w:r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不足以修正系统性跨接收机偏移</w:t>
      </w:r>
      <w:proofErr w:type="spellEnd"/>
      <w:r w:rsidRPr="00EA4432">
        <w:rPr>
          <w:sz w:val="24"/>
          <w:szCs w:val="24"/>
        </w:rPr>
        <w:t>。</w:t>
      </w:r>
    </w:p>
    <w:p w14:paraId="2DF3726E" w14:textId="77777777" w:rsidR="009F5BF0" w:rsidRPr="00EA4432" w:rsidRDefault="00000000">
      <w:pPr>
        <w:pStyle w:val="31"/>
        <w:rPr>
          <w:sz w:val="24"/>
          <w:szCs w:val="24"/>
        </w:rPr>
      </w:pPr>
      <w:r w:rsidRPr="00EA4432">
        <w:rPr>
          <w:rFonts w:ascii="Times New Roman" w:eastAsia="宋体" w:hAnsi="Times New Roman" w:cs="Times New Roman"/>
          <w:sz w:val="24"/>
          <w:szCs w:val="24"/>
        </w:rPr>
        <w:t>3.6.2</w:t>
      </w:r>
      <w:r w:rsidRPr="00EA4432">
        <w:rPr>
          <w:rFonts w:ascii="Times New Roman" w:eastAsia="宋体" w:hAnsi="Times New Roman" w:cs="Times New Roman"/>
          <w:sz w:val="24"/>
          <w:szCs w:val="24"/>
        </w:rPr>
        <w:t>不同</w:t>
      </w:r>
      <w:r w:rsidRPr="00EA4432">
        <w:rPr>
          <w:rFonts w:ascii="Times New Roman" w:eastAsia="宋体" w:hAnsi="Times New Roman" w:cs="Times New Roman"/>
          <w:sz w:val="24"/>
          <w:szCs w:val="24"/>
        </w:rPr>
        <w:t>K-shot</w:t>
      </w:r>
      <w:r w:rsidRPr="00EA4432">
        <w:rPr>
          <w:rFonts w:ascii="Times New Roman" w:eastAsia="宋体" w:hAnsi="Times New Roman" w:cs="Times New Roman"/>
          <w:sz w:val="24"/>
          <w:szCs w:val="24"/>
        </w:rPr>
        <w:t>下的结果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936"/>
        <w:gridCol w:w="2106"/>
        <w:gridCol w:w="2106"/>
        <w:gridCol w:w="2059"/>
        <w:gridCol w:w="2153"/>
      </w:tblGrid>
      <w:tr w:rsidR="009F5BF0" w:rsidRPr="00EA4432" w14:paraId="4C8AECCA" w14:textId="77777777">
        <w:trPr>
          <w:cantSplit/>
          <w:tblHeader/>
        </w:trPr>
        <w:tc>
          <w:tcPr>
            <w:tcW w:w="9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79B41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K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F815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直接</w:t>
            </w:r>
            <w:r w:rsidRPr="00EA4432">
              <w:rPr>
                <w:b/>
                <w:color w:val="1F4E79"/>
                <w:sz w:val="18"/>
                <w:szCs w:val="24"/>
              </w:rPr>
              <w:t>Phase1</w:t>
            </w:r>
            <w:r w:rsidRPr="00EA4432">
              <w:rPr>
                <w:b/>
                <w:color w:val="1F4E79"/>
                <w:sz w:val="18"/>
                <w:szCs w:val="24"/>
              </w:rPr>
              <w:t>域泛化基座</w:t>
            </w:r>
          </w:p>
        </w:tc>
        <w:tc>
          <w:tcPr>
            <w:tcW w:w="21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10F70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MRIOR-SDA</w:t>
            </w:r>
          </w:p>
        </w:tc>
        <w:tc>
          <w:tcPr>
            <w:tcW w:w="2059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E202B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DADDA-SDA</w:t>
            </w:r>
          </w:p>
        </w:tc>
        <w:tc>
          <w:tcPr>
            <w:tcW w:w="215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8EF64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ProtoNet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CDA</w:t>
            </w:r>
          </w:p>
        </w:tc>
      </w:tr>
      <w:tr w:rsidR="009F5BF0" w:rsidRPr="00EA4432" w14:paraId="448FFE70" w14:textId="77777777"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AAE9E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DC520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43D43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30737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A1B8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58.67%</w:t>
            </w:r>
          </w:p>
        </w:tc>
      </w:tr>
      <w:tr w:rsidR="009F5BF0" w:rsidRPr="00EA4432" w14:paraId="6C49D9A9" w14:textId="77777777"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20DF1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1B250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67ABA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30C4C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F9554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64.70%</w:t>
            </w:r>
          </w:p>
        </w:tc>
      </w:tr>
      <w:tr w:rsidR="009F5BF0" w:rsidRPr="00EA4432" w14:paraId="112363B0" w14:textId="77777777"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302A2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CEA48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8B11B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3322D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CCAD5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68.98%</w:t>
            </w:r>
          </w:p>
        </w:tc>
      </w:tr>
      <w:tr w:rsidR="009F5BF0" w:rsidRPr="00EA4432" w14:paraId="6D796820" w14:textId="77777777"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B4126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33E85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653E6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17C55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FB79B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70.42%</w:t>
            </w:r>
          </w:p>
        </w:tc>
      </w:tr>
      <w:tr w:rsidR="009F5BF0" w:rsidRPr="00EA4432" w14:paraId="57F66A0B" w14:textId="77777777"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9C7D3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BE4D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06173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B58B6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B1898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71.48%</w:t>
            </w:r>
          </w:p>
        </w:tc>
      </w:tr>
    </w:tbl>
    <w:p w14:paraId="234F0BF4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>K</w:t>
      </w:r>
      <w:r w:rsidRPr="00EA4432">
        <w:rPr>
          <w:sz w:val="24"/>
          <w:szCs w:val="24"/>
        </w:rPr>
        <w:t>从</w:t>
      </w:r>
      <w:r w:rsidRPr="00EA4432">
        <w:rPr>
          <w:sz w:val="24"/>
          <w:szCs w:val="24"/>
        </w:rPr>
        <w:t>1</w:t>
      </w:r>
      <w:r w:rsidRPr="00EA4432">
        <w:rPr>
          <w:sz w:val="24"/>
          <w:szCs w:val="24"/>
        </w:rPr>
        <w:t>增加到</w:t>
      </w:r>
      <w:r w:rsidRPr="00EA4432">
        <w:rPr>
          <w:sz w:val="24"/>
          <w:szCs w:val="24"/>
        </w:rPr>
        <w:t>20</w:t>
      </w:r>
      <w:r w:rsidRPr="00EA4432">
        <w:rPr>
          <w:sz w:val="24"/>
          <w:szCs w:val="24"/>
        </w:rPr>
        <w:t>时，</w:t>
      </w:r>
      <w:r w:rsidRPr="00EA4432">
        <w:rPr>
          <w:sz w:val="24"/>
          <w:szCs w:val="24"/>
        </w:rPr>
        <w:t>MRIOR-SDA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DADDA-SDA</w:t>
      </w:r>
      <w:r w:rsidRPr="00EA4432">
        <w:rPr>
          <w:sz w:val="24"/>
          <w:szCs w:val="24"/>
        </w:rPr>
        <w:t>持续受益，说明更多</w:t>
      </w:r>
      <w:r w:rsidRPr="00EA4432">
        <w:rPr>
          <w:sz w:val="24"/>
          <w:szCs w:val="24"/>
        </w:rPr>
        <w:t xml:space="preserve">target 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提高了梯度估计和类条件分布估计的稳定性。</w:t>
      </w:r>
      <w:r w:rsidRPr="00EA4432">
        <w:rPr>
          <w:sz w:val="24"/>
          <w:szCs w:val="24"/>
        </w:rPr>
        <w:t>ProtoNet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CDA</w:t>
      </w:r>
      <w:r w:rsidRPr="00EA4432">
        <w:rPr>
          <w:sz w:val="24"/>
          <w:szCs w:val="24"/>
        </w:rPr>
        <w:t>也随</w:t>
      </w:r>
      <w:r w:rsidRPr="00EA4432">
        <w:rPr>
          <w:sz w:val="24"/>
          <w:szCs w:val="24"/>
        </w:rPr>
        <w:t>K</w:t>
      </w:r>
      <w:r w:rsidRPr="00EA4432">
        <w:rPr>
          <w:sz w:val="24"/>
          <w:szCs w:val="24"/>
        </w:rPr>
        <w:t>增加而改善，但</w:t>
      </w:r>
      <w:r w:rsidRPr="00EA4432">
        <w:rPr>
          <w:sz w:val="24"/>
          <w:szCs w:val="24"/>
        </w:rPr>
        <w:t>K</w:t>
      </w:r>
      <w:proofErr w:type="spellEnd"/>
      <w:r w:rsidRPr="00EA4432">
        <w:rPr>
          <w:sz w:val="24"/>
          <w:szCs w:val="24"/>
        </w:rPr>
        <w:t>=20</w:t>
      </w:r>
      <w:r w:rsidRPr="00EA4432">
        <w:rPr>
          <w:sz w:val="24"/>
          <w:szCs w:val="24"/>
        </w:rPr>
        <w:t>时仍低于直接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域泛化基座。</w:t>
      </w:r>
    </w:p>
    <w:p w14:paraId="2A8A4EF5" w14:textId="77777777" w:rsidR="009F5BF0" w:rsidRPr="00EA4432" w:rsidRDefault="00000000">
      <w:pPr>
        <w:pStyle w:val="31"/>
        <w:rPr>
          <w:sz w:val="24"/>
          <w:szCs w:val="24"/>
        </w:rPr>
      </w:pPr>
      <w:r w:rsidRPr="00EA4432">
        <w:rPr>
          <w:rFonts w:ascii="Times New Roman" w:eastAsia="宋体" w:hAnsi="Times New Roman" w:cs="Times New Roman"/>
          <w:sz w:val="24"/>
          <w:szCs w:val="24"/>
        </w:rPr>
        <w:t>3.6.3</w:t>
      </w:r>
      <w:r w:rsidRPr="00EA4432">
        <w:rPr>
          <w:rFonts w:ascii="Times New Roman" w:eastAsia="宋体" w:hAnsi="Times New Roman" w:cs="Times New Roman"/>
          <w:sz w:val="24"/>
          <w:szCs w:val="24"/>
        </w:rPr>
        <w:t>不同</w:t>
      </w:r>
      <w:r w:rsidRPr="00EA4432">
        <w:rPr>
          <w:rFonts w:ascii="Times New Roman" w:eastAsia="宋体" w:hAnsi="Times New Roman" w:cs="Times New Roman"/>
          <w:sz w:val="24"/>
          <w:szCs w:val="24"/>
        </w:rPr>
        <w:t xml:space="preserve">target </w:t>
      </w:r>
      <w:proofErr w:type="spellStart"/>
      <w:r w:rsidRPr="00EA4432">
        <w:rPr>
          <w:rFonts w:ascii="Times New Roman" w:eastAsia="宋体" w:hAnsi="Times New Roman" w:cs="Times New Roman"/>
          <w:sz w:val="24"/>
          <w:szCs w:val="24"/>
        </w:rPr>
        <w:t>receiver</w:t>
      </w:r>
      <w:r w:rsidRPr="00EA4432">
        <w:rPr>
          <w:rFonts w:ascii="Times New Roman" w:eastAsia="宋体" w:hAnsi="Times New Roman" w:cs="Times New Roman"/>
          <w:sz w:val="24"/>
          <w:szCs w:val="24"/>
        </w:rPr>
        <w:t>下的结果</w:t>
      </w:r>
      <w:proofErr w:type="spellEnd"/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84"/>
        <w:gridCol w:w="1918"/>
        <w:gridCol w:w="1918"/>
        <w:gridCol w:w="1918"/>
        <w:gridCol w:w="1922"/>
      </w:tblGrid>
      <w:tr w:rsidR="009F5BF0" w:rsidRPr="00EA4432" w14:paraId="67436E73" w14:textId="77777777">
        <w:trPr>
          <w:cantSplit/>
          <w:tblHeader/>
        </w:trPr>
        <w:tc>
          <w:tcPr>
            <w:tcW w:w="168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03D324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target receiver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C7C02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直接</w:t>
            </w:r>
            <w:r w:rsidRPr="00EA4432">
              <w:rPr>
                <w:b/>
                <w:color w:val="1F4E79"/>
                <w:sz w:val="18"/>
                <w:szCs w:val="24"/>
              </w:rPr>
              <w:t>Phase1</w:t>
            </w:r>
            <w:r w:rsidRPr="00EA4432">
              <w:rPr>
                <w:b/>
                <w:color w:val="1F4E79"/>
                <w:sz w:val="18"/>
                <w:szCs w:val="24"/>
              </w:rPr>
              <w:t>域泛化基座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237B3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MRIOR-SDA</w:t>
            </w:r>
          </w:p>
        </w:tc>
        <w:tc>
          <w:tcPr>
            <w:tcW w:w="19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B187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DADDA-SDA</w:t>
            </w:r>
          </w:p>
        </w:tc>
        <w:tc>
          <w:tcPr>
            <w:tcW w:w="192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76B1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ProtoNet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CDA</w:t>
            </w:r>
          </w:p>
        </w:tc>
      </w:tr>
      <w:tr w:rsidR="009F5BF0" w:rsidRPr="00EA4432" w14:paraId="545F1B0D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F1149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B06E8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8DF4D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F57E0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F050F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60.98%</w:t>
            </w:r>
          </w:p>
        </w:tc>
      </w:tr>
      <w:tr w:rsidR="009F5BF0" w:rsidRPr="00EA4432" w14:paraId="252C7943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D9D3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4F22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EA1A8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8A9E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69C16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48.50%</w:t>
            </w:r>
          </w:p>
        </w:tc>
      </w:tr>
      <w:tr w:rsidR="009F5BF0" w:rsidRPr="00EA4432" w14:paraId="2F3F7C38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34BCB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83C8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6D98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845C7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DB6F0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83.53%</w:t>
            </w:r>
          </w:p>
        </w:tc>
      </w:tr>
      <w:tr w:rsidR="009F5BF0" w:rsidRPr="00EA4432" w14:paraId="6BD6CC97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8D42E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4CEB4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EB5F6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B702D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F52D4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74.81%</w:t>
            </w:r>
          </w:p>
        </w:tc>
      </w:tr>
      <w:tr w:rsidR="009F5BF0" w:rsidRPr="00EA4432" w14:paraId="6F7F095E" w14:textId="77777777"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73A7D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B3EB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A2019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23FB8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749B8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66.42%</w:t>
            </w:r>
          </w:p>
        </w:tc>
      </w:tr>
    </w:tbl>
    <w:p w14:paraId="779742FF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>不同</w:t>
      </w:r>
      <w:r w:rsidRPr="00EA4432">
        <w:rPr>
          <w:sz w:val="24"/>
          <w:szCs w:val="24"/>
        </w:rPr>
        <w:t>receiver</w:t>
      </w:r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direct</w:t>
      </w:r>
      <w:r w:rsidRPr="00EA4432">
        <w:rPr>
          <w:sz w:val="24"/>
          <w:szCs w:val="24"/>
        </w:rPr>
        <w:t>基线差异明显：</w:t>
      </w:r>
      <w:r w:rsidRPr="00EA4432">
        <w:rPr>
          <w:sz w:val="24"/>
          <w:szCs w:val="24"/>
        </w:rPr>
        <w:t>3-19</w:t>
      </w:r>
      <w:r w:rsidRPr="00EA4432">
        <w:rPr>
          <w:sz w:val="24"/>
          <w:szCs w:val="24"/>
        </w:rPr>
        <w:t>最困难，</w:t>
      </w:r>
      <w:r w:rsidRPr="00EA4432">
        <w:rPr>
          <w:sz w:val="24"/>
          <w:szCs w:val="24"/>
        </w:rPr>
        <w:t>7-14</w:t>
      </w:r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direct</w:t>
      </w:r>
      <w:r w:rsidRPr="00EA4432">
        <w:rPr>
          <w:sz w:val="24"/>
          <w:szCs w:val="24"/>
        </w:rPr>
        <w:t>基线最高。</w:t>
      </w:r>
      <w:r w:rsidRPr="00EA4432">
        <w:rPr>
          <w:sz w:val="24"/>
          <w:szCs w:val="24"/>
        </w:rPr>
        <w:t>MRIOR-SDA</w:t>
      </w:r>
      <w:r w:rsidRPr="00EA4432">
        <w:rPr>
          <w:sz w:val="24"/>
          <w:szCs w:val="24"/>
        </w:rPr>
        <w:t>在</w:t>
      </w:r>
      <w:r w:rsidRPr="00EA4432">
        <w:rPr>
          <w:sz w:val="24"/>
          <w:szCs w:val="24"/>
        </w:rPr>
        <w:t>20-1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7-7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>8-8</w:t>
      </w:r>
      <w:r w:rsidRPr="00EA4432">
        <w:rPr>
          <w:sz w:val="24"/>
          <w:szCs w:val="24"/>
        </w:rPr>
        <w:t>上获得明显正收益，但在</w:t>
      </w:r>
      <w:r w:rsidRPr="00EA4432">
        <w:rPr>
          <w:sz w:val="24"/>
          <w:szCs w:val="24"/>
        </w:rPr>
        <w:t>7-14</w:t>
      </w:r>
      <w:r w:rsidRPr="00EA4432">
        <w:rPr>
          <w:sz w:val="24"/>
          <w:szCs w:val="24"/>
        </w:rPr>
        <w:t>上略低于</w:t>
      </w:r>
      <w:r w:rsidRPr="00EA4432">
        <w:rPr>
          <w:sz w:val="24"/>
          <w:szCs w:val="24"/>
        </w:rPr>
        <w:t>direct</w:t>
      </w:r>
      <w:r w:rsidRPr="00EA4432">
        <w:rPr>
          <w:sz w:val="24"/>
          <w:szCs w:val="24"/>
        </w:rPr>
        <w:t>，说明高基线</w:t>
      </w:r>
      <w:r w:rsidRPr="00EA4432">
        <w:rPr>
          <w:sz w:val="24"/>
          <w:szCs w:val="24"/>
        </w:rPr>
        <w:t>receiver</w:t>
      </w:r>
      <w:r w:rsidRPr="00EA4432">
        <w:rPr>
          <w:sz w:val="24"/>
          <w:szCs w:val="24"/>
        </w:rPr>
        <w:t>继续更新时存在负迁移风险。</w:t>
      </w:r>
    </w:p>
    <w:p w14:paraId="00F2278D" w14:textId="77777777" w:rsidR="009F5BF0" w:rsidRPr="00EA4432" w:rsidRDefault="00000000">
      <w:pPr>
        <w:pStyle w:val="31"/>
        <w:rPr>
          <w:sz w:val="24"/>
          <w:szCs w:val="24"/>
        </w:rPr>
      </w:pPr>
      <w:r w:rsidRPr="00EA4432">
        <w:rPr>
          <w:rFonts w:ascii="Times New Roman" w:eastAsia="宋体" w:hAnsi="Times New Roman" w:cs="Times New Roman"/>
          <w:sz w:val="24"/>
          <w:szCs w:val="24"/>
        </w:rPr>
        <w:lastRenderedPageBreak/>
        <w:t>3.6.4ERTB-IDR Stage2-B</w:t>
      </w:r>
      <w:r w:rsidRPr="00EA4432">
        <w:rPr>
          <w:rFonts w:ascii="Times New Roman" w:eastAsia="宋体" w:hAnsi="Times New Roman" w:cs="Times New Roman"/>
          <w:sz w:val="24"/>
          <w:szCs w:val="24"/>
        </w:rPr>
        <w:t>域适应实验结果</w:t>
      </w:r>
    </w:p>
    <w:p w14:paraId="64E409E3" w14:textId="48C30B5C" w:rsidR="009F5BF0" w:rsidRPr="00EA4432" w:rsidRDefault="00000000">
      <w:pPr>
        <w:pStyle w:val="a8"/>
        <w:rPr>
          <w:sz w:val="24"/>
          <w:szCs w:val="24"/>
          <w:lang w:eastAsia="zh-CN"/>
        </w:rPr>
      </w:pPr>
      <w:proofErr w:type="spellStart"/>
      <w:r w:rsidRPr="00EA4432">
        <w:rPr>
          <w:szCs w:val="24"/>
        </w:rPr>
        <w:t>ERTB-IDR</w:t>
      </w:r>
      <w:r w:rsidRPr="00EA4432">
        <w:rPr>
          <w:szCs w:val="24"/>
        </w:rPr>
        <w:t>（</w:t>
      </w:r>
      <w:r w:rsidRPr="00EA4432">
        <w:rPr>
          <w:szCs w:val="24"/>
        </w:rPr>
        <w:t>Efficient</w:t>
      </w:r>
      <w:proofErr w:type="spellEnd"/>
      <w:r w:rsidRPr="00EA4432">
        <w:rPr>
          <w:szCs w:val="24"/>
        </w:rPr>
        <w:t xml:space="preserve"> Robust Task-Balanced Incremental Discriminant Registration</w:t>
      </w:r>
      <w:r w:rsidRPr="00EA4432">
        <w:rPr>
          <w:szCs w:val="24"/>
        </w:rPr>
        <w:t>，高效稳健任务均衡增量判别注册方法；对应</w:t>
      </w:r>
      <w:r w:rsidRPr="00EA4432">
        <w:rPr>
          <w:szCs w:val="24"/>
        </w:rPr>
        <w:t>D92 E0_FULL_ONLY</w:t>
      </w:r>
      <w:r w:rsidRPr="00EA4432">
        <w:rPr>
          <w:szCs w:val="24"/>
        </w:rPr>
        <w:t>，而非原始</w:t>
      </w:r>
      <w:r w:rsidRPr="00EA4432">
        <w:rPr>
          <w:szCs w:val="24"/>
        </w:rPr>
        <w:t>D92</w:t>
      </w:r>
      <w:r w:rsidRPr="00EA4432">
        <w:rPr>
          <w:szCs w:val="24"/>
        </w:rPr>
        <w:t>）是本报告实际采用的项目对比方法。</w:t>
      </w:r>
      <w:r w:rsidRPr="00EA4432">
        <w:rPr>
          <w:szCs w:val="24"/>
          <w:lang w:eastAsia="zh-CN"/>
        </w:rPr>
        <w:t>它读取</w:t>
      </w:r>
      <w:r w:rsidRPr="00EA4432">
        <w:rPr>
          <w:szCs w:val="24"/>
          <w:lang w:eastAsia="zh-CN"/>
        </w:rPr>
        <w:t>Phase1</w:t>
      </w:r>
      <w:r w:rsidRPr="00EA4432">
        <w:rPr>
          <w:szCs w:val="24"/>
          <w:lang w:eastAsia="zh-CN"/>
        </w:rPr>
        <w:t>域泛化基座和当前</w:t>
      </w:r>
      <w:r w:rsidRPr="00EA4432">
        <w:rPr>
          <w:szCs w:val="24"/>
          <w:lang w:eastAsia="zh-CN"/>
        </w:rPr>
        <w:t>row</w:t>
      </w:r>
      <w:r w:rsidRPr="00EA4432">
        <w:rPr>
          <w:szCs w:val="24"/>
          <w:lang w:eastAsia="zh-CN"/>
        </w:rPr>
        <w:t>的</w:t>
      </w:r>
      <w:r w:rsidRPr="00EA4432">
        <w:rPr>
          <w:szCs w:val="24"/>
          <w:lang w:eastAsia="zh-CN"/>
        </w:rPr>
        <w:t>target support</w:t>
      </w:r>
      <w:r w:rsidRPr="00EA4432">
        <w:rPr>
          <w:szCs w:val="24"/>
          <w:lang w:eastAsia="zh-CN"/>
        </w:rPr>
        <w:t>：首先从固定</w:t>
      </w:r>
      <w:r w:rsidRPr="00EA4432">
        <w:rPr>
          <w:szCs w:val="24"/>
          <w:lang w:eastAsia="zh-CN"/>
        </w:rPr>
        <w:t>LEO</w:t>
      </w:r>
      <w:r w:rsidRPr="00EA4432">
        <w:rPr>
          <w:szCs w:val="24"/>
          <w:lang w:eastAsia="zh-CN"/>
        </w:rPr>
        <w:t>接收</w:t>
      </w:r>
      <w:r w:rsidRPr="00EA4432">
        <w:rPr>
          <w:szCs w:val="24"/>
          <w:lang w:eastAsia="zh-CN"/>
        </w:rPr>
        <w:t>IQ</w:t>
      </w:r>
      <w:r w:rsidRPr="00EA4432">
        <w:rPr>
          <w:szCs w:val="24"/>
          <w:lang w:eastAsia="zh-CN"/>
        </w:rPr>
        <w:t>提取</w:t>
      </w:r>
      <w:r w:rsidRPr="00EA4432">
        <w:rPr>
          <w:szCs w:val="24"/>
          <w:lang w:eastAsia="zh-CN"/>
        </w:rPr>
        <w:t>288</w:t>
      </w:r>
      <w:r w:rsidRPr="00EA4432">
        <w:rPr>
          <w:szCs w:val="24"/>
          <w:lang w:eastAsia="zh-CN"/>
        </w:rPr>
        <w:t>维联合特征，再使用</w:t>
      </w:r>
      <w:r w:rsidRPr="00EA4432">
        <w:rPr>
          <w:szCs w:val="24"/>
          <w:lang w:eastAsia="zh-CN"/>
        </w:rPr>
        <w:t>ground-spectrum Cauchy</w:t>
      </w:r>
      <w:r w:rsidRPr="00EA4432">
        <w:rPr>
          <w:szCs w:val="24"/>
          <w:lang w:eastAsia="zh-CN"/>
        </w:rPr>
        <w:t>稳健中心减弱接收机</w:t>
      </w:r>
      <w:r w:rsidRPr="00EA4432">
        <w:rPr>
          <w:szCs w:val="24"/>
          <w:lang w:eastAsia="zh-CN"/>
        </w:rPr>
        <w:t>/</w:t>
      </w:r>
      <w:r w:rsidRPr="00EA4432">
        <w:rPr>
          <w:szCs w:val="24"/>
          <w:lang w:eastAsia="zh-CN"/>
        </w:rPr>
        <w:t>信道扰动；随后分别估计旧类任务与新类任务的自动收缩协方差，并以固定等权形成任务均衡的共享判别几何；最后仅执行一次</w:t>
      </w:r>
      <w:r w:rsidRPr="00EA4432">
        <w:rPr>
          <w:szCs w:val="24"/>
          <w:lang w:eastAsia="zh-CN"/>
        </w:rPr>
        <w:t>full</w:t>
      </w:r>
      <w:r w:rsidRPr="00EA4432">
        <w:rPr>
          <w:szCs w:val="24"/>
          <w:lang w:eastAsia="zh-CN"/>
        </w:rPr>
        <w:t>主几何</w:t>
      </w:r>
      <w:r w:rsidRPr="00EA4432">
        <w:rPr>
          <w:szCs w:val="24"/>
          <w:lang w:eastAsia="zh-CN"/>
        </w:rPr>
        <w:t>LDA</w:t>
      </w:r>
      <w:r w:rsidRPr="00EA4432">
        <w:rPr>
          <w:szCs w:val="24"/>
          <w:lang w:eastAsia="zh-CN"/>
        </w:rPr>
        <w:t>闭式拟合，编译面对全部已注册类的统一仿射分类头。</w:t>
      </w:r>
      <w:r w:rsidRPr="00EA4432">
        <w:rPr>
          <w:szCs w:val="24"/>
          <w:lang w:eastAsia="zh-CN"/>
        </w:rPr>
        <w:t>ERTB-IDR</w:t>
      </w:r>
      <w:r w:rsidRPr="00EA4432">
        <w:rPr>
          <w:szCs w:val="24"/>
          <w:lang w:eastAsia="zh-CN"/>
        </w:rPr>
        <w:t>不进行梯度训练，也不保存原始</w:t>
      </w:r>
      <w:r w:rsidRPr="00EA4432">
        <w:rPr>
          <w:szCs w:val="24"/>
          <w:lang w:eastAsia="zh-CN"/>
        </w:rPr>
        <w:t>exemplar</w:t>
      </w:r>
      <w:r w:rsidRPr="00EA4432">
        <w:rPr>
          <w:szCs w:val="24"/>
          <w:lang w:eastAsia="zh-CN"/>
        </w:rPr>
        <w:t>。</w:t>
      </w:r>
      <w:r w:rsidRPr="00EA4432">
        <w:rPr>
          <w:szCs w:val="24"/>
          <w:lang w:eastAsia="zh-CN"/>
        </w:rPr>
        <w:t>Stage2-B</w:t>
      </w:r>
      <w:r w:rsidRPr="00EA4432">
        <w:rPr>
          <w:szCs w:val="24"/>
          <w:lang w:eastAsia="zh-CN"/>
        </w:rPr>
        <w:t>的</w:t>
      </w:r>
      <w:r w:rsidRPr="00EA4432">
        <w:rPr>
          <w:szCs w:val="24"/>
          <w:lang w:eastAsia="zh-CN"/>
        </w:rPr>
        <w:t>S2B-old</w:t>
      </w:r>
      <w:r w:rsidRPr="00EA4432">
        <w:rPr>
          <w:szCs w:val="24"/>
          <w:lang w:eastAsia="zh-CN"/>
        </w:rPr>
        <w:t>表示仅使用旧类</w:t>
      </w:r>
      <w:r w:rsidRPr="00EA4432">
        <w:rPr>
          <w:szCs w:val="24"/>
          <w:lang w:eastAsia="zh-CN"/>
        </w:rPr>
        <w:t>target support</w:t>
      </w:r>
      <w:r w:rsidRPr="00EA4432">
        <w:rPr>
          <w:szCs w:val="24"/>
          <w:lang w:eastAsia="zh-CN"/>
        </w:rPr>
        <w:t>构造的</w:t>
      </w:r>
      <w:r w:rsidRPr="00EA4432">
        <w:rPr>
          <w:szCs w:val="24"/>
          <w:lang w:eastAsia="zh-CN"/>
        </w:rPr>
        <w:t>DA1_REG0</w:t>
      </w:r>
      <w:r w:rsidRPr="00EA4432">
        <w:rPr>
          <w:szCs w:val="24"/>
          <w:lang w:eastAsia="zh-CN"/>
        </w:rPr>
        <w:t>状态；</w:t>
      </w:r>
      <w:r w:rsidRPr="00EA4432">
        <w:rPr>
          <w:szCs w:val="24"/>
          <w:lang w:eastAsia="zh-CN"/>
        </w:rPr>
        <w:t>Stage2-C</w:t>
      </w:r>
      <w:r w:rsidRPr="00EA4432">
        <w:rPr>
          <w:szCs w:val="24"/>
          <w:lang w:eastAsia="zh-CN"/>
        </w:rPr>
        <w:t>再加入新类</w:t>
      </w:r>
      <w:r w:rsidRPr="00EA4432">
        <w:rPr>
          <w:szCs w:val="24"/>
          <w:lang w:eastAsia="zh-CN"/>
        </w:rPr>
        <w:t>support</w:t>
      </w:r>
      <w:r w:rsidRPr="00EA4432">
        <w:rPr>
          <w:szCs w:val="24"/>
          <w:lang w:eastAsia="zh-CN"/>
        </w:rPr>
        <w:t>形成</w:t>
      </w:r>
      <w:r w:rsidRPr="00EA4432">
        <w:rPr>
          <w:szCs w:val="24"/>
          <w:lang w:eastAsia="zh-CN"/>
        </w:rPr>
        <w:t>DA1_REG1</w:t>
      </w:r>
      <w:r w:rsidRPr="00EA4432">
        <w:rPr>
          <w:szCs w:val="24"/>
          <w:lang w:eastAsia="zh-CN"/>
        </w:rPr>
        <w:t>状态。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655"/>
        <w:gridCol w:w="1872"/>
        <w:gridCol w:w="1591"/>
        <w:gridCol w:w="1778"/>
        <w:gridCol w:w="1591"/>
        <w:gridCol w:w="1873"/>
      </w:tblGrid>
      <w:tr w:rsidR="009F5BF0" w:rsidRPr="00EA4432" w14:paraId="267E3E52" w14:textId="77777777">
        <w:trPr>
          <w:cantSplit/>
          <w:tblHeader/>
        </w:trPr>
        <w:tc>
          <w:tcPr>
            <w:tcW w:w="655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5C361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K</w:t>
            </w:r>
          </w:p>
        </w:tc>
        <w:tc>
          <w:tcPr>
            <w:tcW w:w="187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94C40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target receiver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3079E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clear</w:t>
            </w:r>
          </w:p>
        </w:tc>
        <w:tc>
          <w:tcPr>
            <w:tcW w:w="177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C0C84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low-</w:t>
            </w: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elev</w:t>
            </w:r>
            <w:proofErr w:type="spellEnd"/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D09C0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rain</w:t>
            </w:r>
          </w:p>
        </w:tc>
        <w:tc>
          <w:tcPr>
            <w:tcW w:w="1873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FE3D3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三场景均值</w:t>
            </w:r>
            <w:proofErr w:type="spellEnd"/>
          </w:p>
        </w:tc>
      </w:tr>
      <w:tr w:rsidR="009F5BF0" w:rsidRPr="00EA4432" w14:paraId="4120E3ED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29882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870F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2B42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67.000%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F6491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67.000%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5F843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65.500%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5F67E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66.500%</w:t>
            </w:r>
          </w:p>
        </w:tc>
      </w:tr>
      <w:tr w:rsidR="009F5BF0" w:rsidRPr="00EA4432" w14:paraId="69BDA60C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D4D5F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220B0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0EB7C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52.833%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AD473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43.333%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915DA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52.667%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369C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49.611%</w:t>
            </w:r>
          </w:p>
        </w:tc>
      </w:tr>
      <w:tr w:rsidR="009F5BF0" w:rsidRPr="00EA4432" w14:paraId="6CEBB5AE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98016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7A037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E2BCA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80.000%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6CFC4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80.833%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74DB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76.667%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E47F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79.167%</w:t>
            </w:r>
          </w:p>
        </w:tc>
      </w:tr>
      <w:tr w:rsidR="009F5BF0" w:rsidRPr="00EA4432" w14:paraId="456787D5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A5C41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60147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FD49C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81.667%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054F5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74.167%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C248F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71.000%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750E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75.611%</w:t>
            </w:r>
          </w:p>
        </w:tc>
      </w:tr>
      <w:tr w:rsidR="009F5BF0" w:rsidRPr="00EA4432" w14:paraId="3C62E6C8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D2CF0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5CC81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74C29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75.167%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5A097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70.500%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295E8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63.833%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1BAA5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69.833%</w:t>
            </w:r>
          </w:p>
        </w:tc>
      </w:tr>
      <w:tr w:rsidR="009F5BF0" w:rsidRPr="00EA4432" w14:paraId="677AF2B4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3C675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544E0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  <w:r w:rsidRPr="00EA4432">
              <w:rPr>
                <w:sz w:val="18"/>
                <w:szCs w:val="24"/>
              </w:rPr>
              <w:t>接收机总体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42B7A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71.333%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8BD88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67.167%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FEBDF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65.933%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CA571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68.144%</w:t>
            </w:r>
          </w:p>
        </w:tc>
      </w:tr>
      <w:tr w:rsidR="009F5BF0" w:rsidRPr="00EA4432" w14:paraId="0233795E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BDC0D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9B4BE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BB8A1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88.667%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ADCF4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F69E3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10E6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83.889%</w:t>
            </w:r>
          </w:p>
        </w:tc>
      </w:tr>
      <w:tr w:rsidR="009F5BF0" w:rsidRPr="00EA4432" w14:paraId="5B6BB8FE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C3B1B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86680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524A4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69.833%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F92E4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65.667%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7176D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65.167%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E90B8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66.889%</w:t>
            </w:r>
          </w:p>
        </w:tc>
      </w:tr>
      <w:tr w:rsidR="009F5BF0" w:rsidRPr="00EA4432" w14:paraId="2DAD1118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A4D3A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845F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80290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87.667%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B3FD9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80.500%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54FB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77.667%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01E0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81.944%</w:t>
            </w:r>
          </w:p>
        </w:tc>
      </w:tr>
      <w:tr w:rsidR="009F5BF0" w:rsidRPr="00EA4432" w14:paraId="2E5599EF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586A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CAD8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B137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93.500%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60E1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89.667%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6CCF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90.333%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00EB7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91.167%</w:t>
            </w:r>
          </w:p>
        </w:tc>
      </w:tr>
      <w:tr w:rsidR="009F5BF0" w:rsidRPr="00EA4432" w14:paraId="1C4FCE3E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FF22A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1C07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A1F7A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85.500%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A70B9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82.500%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74DA8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EF4C5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82.444%</w:t>
            </w:r>
          </w:p>
        </w:tc>
      </w:tr>
      <w:tr w:rsidR="009F5BF0" w:rsidRPr="00EA4432" w14:paraId="0F0E4C9F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7DBF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AD87F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  <w:r w:rsidRPr="00EA4432">
              <w:rPr>
                <w:sz w:val="18"/>
                <w:szCs w:val="24"/>
              </w:rPr>
              <w:t>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45D94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85.033%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AD951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80.400%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3D8FC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78.367%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C2ED1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81.267%</w:t>
            </w:r>
          </w:p>
        </w:tc>
      </w:tr>
      <w:tr w:rsidR="009F5BF0" w:rsidRPr="00EA4432" w14:paraId="764359BA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9E2B4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E3EF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F3831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93.000%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F8197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88.000%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F6A2F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86.500%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D7577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89.167%</w:t>
            </w:r>
          </w:p>
        </w:tc>
      </w:tr>
      <w:tr w:rsidR="009F5BF0" w:rsidRPr="00EA4432" w14:paraId="0AF43B28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D62B2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43723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2183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76.000%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7436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72.500%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11C65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71.500%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F213F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73.333%</w:t>
            </w:r>
          </w:p>
        </w:tc>
      </w:tr>
      <w:tr w:rsidR="009F5BF0" w:rsidRPr="00EA4432" w14:paraId="38D2FEB5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8E13E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9E120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268E9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91.333%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389D2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83.000%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F1D5C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84.500%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A2563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86.278%</w:t>
            </w:r>
          </w:p>
        </w:tc>
      </w:tr>
      <w:tr w:rsidR="009F5BF0" w:rsidRPr="00EA4432" w14:paraId="5AB18E4E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82477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FC4E5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5521B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96.833%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FC1ED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96.333%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38B78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94.167%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E5E5E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95.778%</w:t>
            </w:r>
          </w:p>
        </w:tc>
      </w:tr>
      <w:tr w:rsidR="009F5BF0" w:rsidRPr="00EA4432" w14:paraId="0FF97178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AD39C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8F43C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87FD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91.167%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BC29D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83.833%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9D66A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83.000%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772CA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86.000%</w:t>
            </w:r>
          </w:p>
        </w:tc>
      </w:tr>
      <w:tr w:rsidR="009F5BF0" w:rsidRPr="00EA4432" w14:paraId="53047FDF" w14:textId="77777777">
        <w:trPr>
          <w:cantSplit/>
        </w:trPr>
        <w:tc>
          <w:tcPr>
            <w:tcW w:w="655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82B7D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4D77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  <w:r w:rsidRPr="00EA4432">
              <w:rPr>
                <w:sz w:val="18"/>
                <w:szCs w:val="24"/>
              </w:rPr>
              <w:t>接收机总体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A574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89.667%</w:t>
            </w:r>
          </w:p>
        </w:tc>
        <w:tc>
          <w:tcPr>
            <w:tcW w:w="177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D32C5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84.733%</w:t>
            </w:r>
          </w:p>
        </w:tc>
        <w:tc>
          <w:tcPr>
            <w:tcW w:w="159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58CEA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83.933%</w:t>
            </w:r>
          </w:p>
        </w:tc>
        <w:tc>
          <w:tcPr>
            <w:tcW w:w="1873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D070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86.111%</w:t>
            </w:r>
          </w:p>
        </w:tc>
      </w:tr>
    </w:tbl>
    <w:p w14:paraId="6EAA7B68" w14:textId="3E5EDA99" w:rsidR="009F5BF0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</w:rPr>
        <w:t>ERTB-IDR</w:t>
      </w:r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Stage2-B</w:t>
      </w:r>
      <w:r w:rsidRPr="00EA4432">
        <w:rPr>
          <w:sz w:val="24"/>
          <w:szCs w:val="24"/>
        </w:rPr>
        <w:t>域适应准确率随</w:t>
      </w:r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由</w:t>
      </w:r>
      <w:r w:rsidRPr="00EA4432">
        <w:rPr>
          <w:sz w:val="24"/>
          <w:szCs w:val="24"/>
        </w:rPr>
        <w:t>K=1</w:t>
      </w:r>
      <w:r w:rsidRPr="00EA4432">
        <w:rPr>
          <w:sz w:val="24"/>
          <w:szCs w:val="24"/>
        </w:rPr>
        <w:t>增加到</w:t>
      </w:r>
      <w:r w:rsidRPr="00EA4432">
        <w:rPr>
          <w:sz w:val="24"/>
          <w:szCs w:val="24"/>
        </w:rPr>
        <w:t>K=5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K=10</w:t>
      </w:r>
      <w:r w:rsidRPr="00EA4432">
        <w:rPr>
          <w:sz w:val="24"/>
          <w:szCs w:val="24"/>
        </w:rPr>
        <w:t>而提升：</w:t>
      </w:r>
      <w:r w:rsidRPr="00EA4432">
        <w:rPr>
          <w:sz w:val="24"/>
          <w:szCs w:val="24"/>
        </w:rPr>
        <w:t>5</w:t>
      </w:r>
      <w:r w:rsidRPr="00EA4432">
        <w:rPr>
          <w:sz w:val="24"/>
          <w:szCs w:val="24"/>
        </w:rPr>
        <w:t>个接收机三场景总体均值依次为</w:t>
      </w:r>
      <w:r w:rsidRPr="00EA4432">
        <w:rPr>
          <w:sz w:val="24"/>
          <w:szCs w:val="24"/>
        </w:rPr>
        <w:t>68.144%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81.267%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>86.111%</w:t>
      </w:r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同一</w:t>
      </w:r>
      <w:r w:rsidRPr="00EA4432">
        <w:rPr>
          <w:sz w:val="24"/>
          <w:szCs w:val="24"/>
          <w:lang w:eastAsia="zh-CN"/>
        </w:rPr>
        <w:t>K</w:t>
      </w:r>
      <w:r w:rsidRPr="00EA4432">
        <w:rPr>
          <w:sz w:val="24"/>
          <w:szCs w:val="24"/>
          <w:lang w:eastAsia="zh-CN"/>
        </w:rPr>
        <w:t>下，</w:t>
      </w:r>
      <w:r w:rsidRPr="00EA4432">
        <w:rPr>
          <w:sz w:val="24"/>
          <w:szCs w:val="24"/>
          <w:lang w:eastAsia="zh-CN"/>
        </w:rPr>
        <w:t>clear</w:t>
      </w:r>
      <w:r w:rsidRPr="00EA4432">
        <w:rPr>
          <w:sz w:val="24"/>
          <w:szCs w:val="24"/>
          <w:lang w:eastAsia="zh-CN"/>
        </w:rPr>
        <w:t>场景总体最高，</w:t>
      </w:r>
      <w:r w:rsidRPr="00EA4432">
        <w:rPr>
          <w:sz w:val="24"/>
          <w:szCs w:val="24"/>
          <w:lang w:eastAsia="zh-CN"/>
        </w:rPr>
        <w:t>low-</w:t>
      </w:r>
      <w:proofErr w:type="spellStart"/>
      <w:r w:rsidRPr="00EA4432">
        <w:rPr>
          <w:sz w:val="24"/>
          <w:szCs w:val="24"/>
          <w:lang w:eastAsia="zh-CN"/>
        </w:rPr>
        <w:t>elev</w:t>
      </w:r>
      <w:proofErr w:type="spellEnd"/>
      <w:r w:rsidRPr="00EA4432">
        <w:rPr>
          <w:sz w:val="24"/>
          <w:szCs w:val="24"/>
          <w:lang w:eastAsia="zh-CN"/>
        </w:rPr>
        <w:t>与</w:t>
      </w:r>
      <w:r w:rsidRPr="00EA4432">
        <w:rPr>
          <w:sz w:val="24"/>
          <w:szCs w:val="24"/>
          <w:lang w:eastAsia="zh-CN"/>
        </w:rPr>
        <w:t>rain</w:t>
      </w:r>
      <w:r w:rsidRPr="00EA4432">
        <w:rPr>
          <w:sz w:val="24"/>
          <w:szCs w:val="24"/>
          <w:lang w:eastAsia="zh-CN"/>
        </w:rPr>
        <w:t>场景更低；接收机</w:t>
      </w:r>
      <w:r w:rsidRPr="00EA4432">
        <w:rPr>
          <w:sz w:val="24"/>
          <w:szCs w:val="24"/>
          <w:lang w:eastAsia="zh-CN"/>
        </w:rPr>
        <w:t>3-19</w:t>
      </w:r>
      <w:r w:rsidRPr="00EA4432">
        <w:rPr>
          <w:sz w:val="24"/>
          <w:szCs w:val="24"/>
          <w:lang w:eastAsia="zh-CN"/>
        </w:rPr>
        <w:t>始终最弱，</w:t>
      </w:r>
      <w:r w:rsidRPr="00EA4432">
        <w:rPr>
          <w:sz w:val="24"/>
          <w:szCs w:val="24"/>
          <w:lang w:eastAsia="zh-CN"/>
        </w:rPr>
        <w:t>K=10</w:t>
      </w:r>
      <w:r w:rsidRPr="00EA4432">
        <w:rPr>
          <w:sz w:val="24"/>
          <w:szCs w:val="24"/>
          <w:lang w:eastAsia="zh-CN"/>
        </w:rPr>
        <w:t>时三场景均值仍仅</w:t>
      </w:r>
      <w:r w:rsidRPr="00EA4432">
        <w:rPr>
          <w:sz w:val="24"/>
          <w:szCs w:val="24"/>
          <w:lang w:eastAsia="zh-CN"/>
        </w:rPr>
        <w:t>73.333%</w:t>
      </w:r>
      <w:r w:rsidRPr="00EA4432">
        <w:rPr>
          <w:sz w:val="24"/>
          <w:szCs w:val="24"/>
          <w:lang w:eastAsia="zh-CN"/>
        </w:rPr>
        <w:t>，说明接收机域偏移和信道扰动尚未被完全消除。</w:t>
      </w:r>
    </w:p>
    <w:p w14:paraId="17E1FF84" w14:textId="77777777" w:rsidR="00DC702A" w:rsidRDefault="00DC702A">
      <w:pPr>
        <w:pStyle w:val="a8"/>
        <w:rPr>
          <w:sz w:val="24"/>
          <w:szCs w:val="24"/>
          <w:lang w:eastAsia="zh-CN"/>
        </w:rPr>
      </w:pPr>
    </w:p>
    <w:p w14:paraId="25A633B1" w14:textId="77777777" w:rsidR="00DC702A" w:rsidRDefault="00DC702A">
      <w:pPr>
        <w:pStyle w:val="a8"/>
        <w:rPr>
          <w:sz w:val="24"/>
          <w:szCs w:val="24"/>
          <w:lang w:eastAsia="zh-CN"/>
        </w:rPr>
      </w:pPr>
    </w:p>
    <w:p w14:paraId="1DA325D6" w14:textId="77777777" w:rsidR="00DC702A" w:rsidRDefault="00DC702A">
      <w:pPr>
        <w:pStyle w:val="a8"/>
        <w:rPr>
          <w:sz w:val="24"/>
          <w:szCs w:val="24"/>
          <w:lang w:eastAsia="zh-CN"/>
        </w:rPr>
      </w:pPr>
    </w:p>
    <w:p w14:paraId="71C65699" w14:textId="77777777" w:rsidR="00DC702A" w:rsidRPr="00EA4432" w:rsidRDefault="00DC702A">
      <w:pPr>
        <w:pStyle w:val="a8"/>
        <w:rPr>
          <w:rFonts w:hint="eastAsia"/>
          <w:sz w:val="24"/>
          <w:szCs w:val="24"/>
          <w:lang w:eastAsia="zh-CN"/>
        </w:rPr>
      </w:pPr>
    </w:p>
    <w:p w14:paraId="1D4D261E" w14:textId="77777777" w:rsidR="009F5BF0" w:rsidRPr="00EA4432" w:rsidRDefault="00000000">
      <w:pPr>
        <w:pStyle w:val="31"/>
        <w:rPr>
          <w:sz w:val="24"/>
          <w:szCs w:val="24"/>
        </w:rPr>
      </w:pPr>
      <w:r w:rsidRPr="00EA4432">
        <w:rPr>
          <w:rFonts w:ascii="Times New Roman" w:eastAsia="宋体" w:hAnsi="Times New Roman" w:cs="Times New Roman"/>
          <w:sz w:val="24"/>
          <w:szCs w:val="24"/>
        </w:rPr>
        <w:lastRenderedPageBreak/>
        <w:t>3.6.5ERTB-IDR</w:t>
      </w:r>
      <w:r w:rsidRPr="00EA4432">
        <w:rPr>
          <w:rFonts w:ascii="Times New Roman" w:eastAsia="宋体" w:hAnsi="Times New Roman" w:cs="Times New Roman"/>
          <w:sz w:val="24"/>
          <w:szCs w:val="24"/>
        </w:rPr>
        <w:t>与域适应方法的共同</w:t>
      </w:r>
      <w:r w:rsidRPr="00EA4432">
        <w:rPr>
          <w:rFonts w:ascii="Times New Roman" w:eastAsia="宋体" w:hAnsi="Times New Roman" w:cs="Times New Roman"/>
          <w:sz w:val="24"/>
          <w:szCs w:val="24"/>
        </w:rPr>
        <w:t>LEO</w:t>
      </w:r>
      <w:r w:rsidRPr="00EA4432">
        <w:rPr>
          <w:rFonts w:ascii="Times New Roman" w:eastAsia="宋体" w:hAnsi="Times New Roman" w:cs="Times New Roman"/>
          <w:sz w:val="24"/>
          <w:szCs w:val="24"/>
        </w:rPr>
        <w:t>场景对照</w:t>
      </w:r>
    </w:p>
    <w:p w14:paraId="33BBFE94" w14:textId="71E150AD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>下表将</w:t>
      </w:r>
      <w:r w:rsidRPr="00EA4432">
        <w:rPr>
          <w:sz w:val="24"/>
          <w:szCs w:val="24"/>
        </w:rPr>
        <w:t>ERTB-IDR</w:t>
      </w:r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S2B-old</w:t>
      </w:r>
      <w:r w:rsidRPr="00EA4432">
        <w:rPr>
          <w:sz w:val="24"/>
          <w:szCs w:val="24"/>
        </w:rPr>
        <w:t>与相同三类</w:t>
      </w:r>
      <w:r w:rsidRPr="00EA4432">
        <w:rPr>
          <w:sz w:val="24"/>
          <w:szCs w:val="24"/>
        </w:rPr>
        <w:t>LEO</w:t>
      </w:r>
      <w:r w:rsidRPr="00EA4432">
        <w:rPr>
          <w:sz w:val="24"/>
          <w:szCs w:val="24"/>
        </w:rPr>
        <w:t>信道场景下的域适应对比方法并列。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655"/>
        <w:gridCol w:w="1591"/>
        <w:gridCol w:w="1591"/>
        <w:gridCol w:w="1591"/>
        <w:gridCol w:w="1591"/>
        <w:gridCol w:w="2341"/>
      </w:tblGrid>
      <w:tr w:rsidR="009F5BF0" w:rsidRPr="00EA4432" w14:paraId="23019F21" w14:textId="77777777">
        <w:trPr>
          <w:cantSplit/>
          <w:tblHeader/>
        </w:trPr>
        <w:tc>
          <w:tcPr>
            <w:tcW w:w="655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2237A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K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DCAE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直接</w:t>
            </w:r>
            <w:r w:rsidRPr="00EA4432">
              <w:rPr>
                <w:b/>
                <w:color w:val="1F4E79"/>
                <w:sz w:val="18"/>
                <w:szCs w:val="24"/>
              </w:rPr>
              <w:t>Phase1</w:t>
            </w:r>
            <w:r w:rsidRPr="00EA4432">
              <w:rPr>
                <w:b/>
                <w:color w:val="1F4E79"/>
                <w:sz w:val="18"/>
                <w:szCs w:val="24"/>
              </w:rPr>
              <w:t>域泛化基座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1CB89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MRIOR-SDA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E30C3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DADDA-SDA</w:t>
            </w:r>
          </w:p>
        </w:tc>
        <w:tc>
          <w:tcPr>
            <w:tcW w:w="159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58882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ProtoNet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CDA</w:t>
            </w:r>
          </w:p>
        </w:tc>
        <w:tc>
          <w:tcPr>
            <w:tcW w:w="234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6B0DE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color w:val="1F4E79"/>
                <w:sz w:val="18"/>
                <w:szCs w:val="24"/>
              </w:rPr>
              <w:t>ERTB-IDR Stage2-B</w:t>
            </w:r>
            <w:r w:rsidRPr="00EA4432">
              <w:rPr>
                <w:b/>
                <w:color w:val="1F4E79"/>
                <w:sz w:val="18"/>
                <w:szCs w:val="24"/>
              </w:rPr>
              <w:t>旧类准确率</w:t>
            </w:r>
          </w:p>
        </w:tc>
      </w:tr>
      <w:tr w:rsidR="009F5BF0" w:rsidRPr="00EA4432" w14:paraId="6F49E6EB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4275A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A8582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A3A1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69.88%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A2619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72.58%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8789C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59.47%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E0EC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68.144%</w:t>
            </w:r>
          </w:p>
        </w:tc>
      </w:tr>
      <w:tr w:rsidR="009F5BF0" w:rsidRPr="00EA4432" w14:paraId="3A9D2B89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2CC48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7C2BF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AF49B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79.17%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AB020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76.74%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985E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70.28%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127EF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81.267%</w:t>
            </w:r>
          </w:p>
        </w:tc>
      </w:tr>
      <w:tr w:rsidR="009F5BF0" w:rsidRPr="00EA4432" w14:paraId="41408792" w14:textId="77777777"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BF8E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A81FA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D3989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84.50%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92D9C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79.36%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B8EB0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70.86%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1E2A1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86.111%</w:t>
            </w:r>
          </w:p>
        </w:tc>
      </w:tr>
    </w:tbl>
    <w:p w14:paraId="639DCB1F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>在这一描述性口径下，</w:t>
      </w:r>
      <w:r w:rsidRPr="00EA4432">
        <w:rPr>
          <w:sz w:val="24"/>
          <w:szCs w:val="24"/>
        </w:rPr>
        <w:t>ERTB-IDR</w:t>
      </w:r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Stage2-B</w:t>
      </w:r>
      <w:r w:rsidRPr="00EA4432">
        <w:rPr>
          <w:sz w:val="24"/>
          <w:szCs w:val="24"/>
        </w:rPr>
        <w:t>旧类准确率在</w:t>
      </w:r>
      <w:r w:rsidRPr="00EA4432">
        <w:rPr>
          <w:sz w:val="24"/>
          <w:szCs w:val="24"/>
        </w:rPr>
        <w:t>K=5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>K=10</w:t>
      </w:r>
      <w:r w:rsidRPr="00EA4432">
        <w:rPr>
          <w:sz w:val="24"/>
          <w:szCs w:val="24"/>
        </w:rPr>
        <w:t>时分别为</w:t>
      </w:r>
      <w:r w:rsidRPr="00EA4432">
        <w:rPr>
          <w:sz w:val="24"/>
          <w:szCs w:val="24"/>
        </w:rPr>
        <w:t>81.267%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>86.111%</w:t>
      </w:r>
      <w:r w:rsidRPr="00EA4432">
        <w:rPr>
          <w:sz w:val="24"/>
          <w:szCs w:val="24"/>
        </w:rPr>
        <w:t>，高于同表中的三个论文适配头；</w:t>
      </w:r>
      <w:r w:rsidRPr="00EA4432">
        <w:rPr>
          <w:sz w:val="24"/>
          <w:szCs w:val="24"/>
        </w:rPr>
        <w:t>K=1</w:t>
      </w:r>
      <w:r w:rsidRPr="00EA4432">
        <w:rPr>
          <w:sz w:val="24"/>
          <w:szCs w:val="24"/>
        </w:rPr>
        <w:t>时</w:t>
      </w:r>
      <w:r w:rsidRPr="00EA4432">
        <w:rPr>
          <w:sz w:val="24"/>
          <w:szCs w:val="24"/>
        </w:rPr>
        <w:t>MRIOR-SDA</w:t>
      </w:r>
      <w:r w:rsidRPr="00EA4432">
        <w:rPr>
          <w:sz w:val="24"/>
          <w:szCs w:val="24"/>
        </w:rPr>
        <w:t>为</w:t>
      </w:r>
      <w:r w:rsidRPr="00EA4432">
        <w:rPr>
          <w:sz w:val="24"/>
          <w:szCs w:val="24"/>
        </w:rPr>
        <w:t>69.88%</w:t>
      </w:r>
      <w:r w:rsidRPr="00EA4432">
        <w:rPr>
          <w:sz w:val="24"/>
          <w:szCs w:val="24"/>
        </w:rPr>
        <w:t>，高于</w:t>
      </w:r>
      <w:r w:rsidRPr="00EA4432">
        <w:rPr>
          <w:sz w:val="24"/>
          <w:szCs w:val="24"/>
        </w:rPr>
        <w:t>ERTB-IDR</w:t>
      </w:r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68.144%</w:t>
      </w:r>
      <w:r w:rsidRPr="00EA4432">
        <w:rPr>
          <w:sz w:val="24"/>
          <w:szCs w:val="24"/>
        </w:rPr>
        <w:t>。这里比较的是完成旧类</w:t>
      </w:r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域适应后的</w:t>
      </w:r>
      <w:r w:rsidRPr="00EA4432">
        <w:rPr>
          <w:sz w:val="24"/>
          <w:szCs w:val="24"/>
        </w:rPr>
        <w:t>S2B-old</w:t>
      </w:r>
      <w:r w:rsidRPr="00EA4432">
        <w:rPr>
          <w:sz w:val="24"/>
          <w:szCs w:val="24"/>
        </w:rPr>
        <w:t>，而不是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模型直接推理结果。此时尚未加入新类，</w:t>
      </w:r>
      <w:r w:rsidRPr="00EA4432">
        <w:rPr>
          <w:sz w:val="24"/>
          <w:szCs w:val="24"/>
        </w:rPr>
        <w:t>ERTB-IDR</w:t>
      </w:r>
      <w:r w:rsidRPr="00EA4432">
        <w:rPr>
          <w:sz w:val="24"/>
          <w:szCs w:val="24"/>
        </w:rPr>
        <w:t>的旧</w:t>
      </w:r>
      <w:r w:rsidRPr="00EA4432">
        <w:rPr>
          <w:sz w:val="24"/>
          <w:szCs w:val="24"/>
        </w:rPr>
        <w:t>/</w:t>
      </w:r>
      <w:r w:rsidRPr="00EA4432">
        <w:rPr>
          <w:sz w:val="24"/>
          <w:szCs w:val="24"/>
        </w:rPr>
        <w:t>新任务均衡协方差也尚未启用；数值反映</w:t>
      </w:r>
      <w:r w:rsidRPr="00EA4432">
        <w:rPr>
          <w:sz w:val="24"/>
          <w:szCs w:val="24"/>
        </w:rPr>
        <w:t>ERTB-IDR</w:t>
      </w:r>
      <w:r w:rsidRPr="00EA4432">
        <w:rPr>
          <w:sz w:val="24"/>
          <w:szCs w:val="24"/>
        </w:rPr>
        <w:t>的旧类</w:t>
      </w:r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稳健状态构造，不能归因于</w:t>
      </w:r>
      <w:r w:rsidRPr="00EA4432">
        <w:rPr>
          <w:sz w:val="24"/>
          <w:szCs w:val="24"/>
        </w:rPr>
        <w:t>Stage2-C</w:t>
      </w:r>
      <w:r w:rsidRPr="00EA4432">
        <w:rPr>
          <w:sz w:val="24"/>
          <w:szCs w:val="24"/>
        </w:rPr>
        <w:t>均衡模块。</w:t>
      </w:r>
    </w:p>
    <w:p w14:paraId="162ACF31" w14:textId="77777777" w:rsidR="009F5BF0" w:rsidRPr="00EA4432" w:rsidRDefault="00000000">
      <w:pPr>
        <w:pStyle w:val="1"/>
        <w:rPr>
          <w:sz w:val="36"/>
          <w:szCs w:val="32"/>
          <w:lang w:eastAsia="zh-CN"/>
        </w:rPr>
      </w:pPr>
      <w:bookmarkStart w:id="6" w:name="X2464148e56484ad46d4959199fb3b49214b217b"/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4.Stage2-C</w:t>
      </w:r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：少样本类增量仿真实验</w:t>
      </w:r>
    </w:p>
    <w:p w14:paraId="035B4639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bookmarkStart w:id="7" w:name="Xe41a15347bd3fd3b4101ce2aaa7c7c4b55233d0"/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4.1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仿真问题、代码口径与数据</w:t>
      </w:r>
    </w:p>
    <w:p w14:paraId="5FA1ADC1" w14:textId="3966C6B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b/>
          <w:color w:val="C00000"/>
          <w:szCs w:val="24"/>
          <w:lang w:eastAsia="zh-CN"/>
        </w:rPr>
        <w:t>Stage2-C</w:t>
      </w:r>
      <w:r w:rsidRPr="00EA4432">
        <w:rPr>
          <w:b/>
          <w:color w:val="C00000"/>
          <w:szCs w:val="24"/>
          <w:lang w:eastAsia="zh-CN"/>
        </w:rPr>
        <w:t>在同一</w:t>
      </w:r>
      <w:r w:rsidRPr="00EA4432">
        <w:rPr>
          <w:b/>
          <w:color w:val="C00000"/>
          <w:szCs w:val="24"/>
          <w:lang w:eastAsia="zh-CN"/>
        </w:rPr>
        <w:t>target receiver</w:t>
      </w:r>
      <w:r w:rsidRPr="00EA4432">
        <w:rPr>
          <w:b/>
          <w:color w:val="C00000"/>
          <w:szCs w:val="24"/>
          <w:lang w:eastAsia="zh-CN"/>
        </w:rPr>
        <w:t>中注册新类，并要求旧类与新类在同一输出空间统一竞争，因此它是跨域</w:t>
      </w:r>
      <w:r w:rsidRPr="00EA4432">
        <w:rPr>
          <w:b/>
          <w:color w:val="C00000"/>
          <w:szCs w:val="24"/>
          <w:lang w:eastAsia="zh-CN"/>
        </w:rPr>
        <w:t>FSCIL</w:t>
      </w:r>
      <w:r w:rsidRPr="00EA4432">
        <w:rPr>
          <w:b/>
          <w:color w:val="C00000"/>
          <w:szCs w:val="24"/>
          <w:lang w:eastAsia="zh-CN"/>
        </w:rPr>
        <w:t>。</w:t>
      </w:r>
      <w:r w:rsidRPr="00EA4432">
        <w:rPr>
          <w:szCs w:val="24"/>
          <w:lang w:eastAsia="zh-CN"/>
        </w:rPr>
        <w:t>本轮每个</w:t>
      </w:r>
      <w:r w:rsidRPr="00EA4432">
        <w:rPr>
          <w:szCs w:val="24"/>
          <w:lang w:eastAsia="zh-CN"/>
        </w:rPr>
        <w:t>cell</w:t>
      </w:r>
      <w:r w:rsidRPr="00EA4432">
        <w:rPr>
          <w:szCs w:val="24"/>
          <w:lang w:eastAsia="zh-CN"/>
        </w:rPr>
        <w:t>只执行一次新类集合注册，编码器接口接入</w:t>
      </w:r>
      <w:r w:rsidRPr="00EA4432">
        <w:rPr>
          <w:szCs w:val="24"/>
          <w:lang w:eastAsia="zh-CN"/>
        </w:rPr>
        <w:t>Phase1</w:t>
      </w:r>
      <w:r w:rsidRPr="00EA4432">
        <w:rPr>
          <w:szCs w:val="24"/>
          <w:lang w:eastAsia="zh-CN"/>
        </w:rPr>
        <w:t>域泛化基座输出的</w:t>
      </w:r>
      <w:r w:rsidRPr="00EA4432">
        <w:rPr>
          <w:szCs w:val="24"/>
          <w:lang w:eastAsia="zh-CN"/>
        </w:rPr>
        <w:t>160</w:t>
      </w:r>
      <w:r w:rsidRPr="00EA4432">
        <w:rPr>
          <w:szCs w:val="24"/>
          <w:lang w:eastAsia="zh-CN"/>
        </w:rPr>
        <w:t>维，其余训练器、损失和更新范围按官方实现保留。（</w:t>
      </w:r>
      <w:r w:rsidRPr="00EA4432">
        <w:rPr>
          <w:szCs w:val="24"/>
          <w:lang w:eastAsia="zh-CN"/>
        </w:rPr>
        <w:t>CSIL</w:t>
      </w:r>
      <w:r w:rsidRPr="00EA4432">
        <w:rPr>
          <w:szCs w:val="24"/>
          <w:lang w:eastAsia="zh-CN"/>
        </w:rPr>
        <w:t>是</w:t>
      </w:r>
      <w:r w:rsidRPr="00EA4432">
        <w:rPr>
          <w:szCs w:val="24"/>
          <w:lang w:eastAsia="zh-CN"/>
        </w:rPr>
        <w:t>Channel Separation Enabled Incremental Learning</w:t>
      </w:r>
      <w:r w:rsidRPr="00EA4432">
        <w:rPr>
          <w:szCs w:val="24"/>
          <w:lang w:eastAsia="zh-CN"/>
        </w:rPr>
        <w:t>，即通道隔离型增量学习；</w:t>
      </w:r>
      <w:proofErr w:type="spellStart"/>
      <w:r w:rsidRPr="00EA4432">
        <w:rPr>
          <w:szCs w:val="24"/>
          <w:lang w:eastAsia="zh-CN"/>
        </w:rPr>
        <w:t>MoPC</w:t>
      </w:r>
      <w:proofErr w:type="spellEnd"/>
      <w:r w:rsidRPr="00EA4432">
        <w:rPr>
          <w:szCs w:val="24"/>
          <w:lang w:eastAsia="zh-CN"/>
        </w:rPr>
        <w:t>-HR</w:t>
      </w:r>
      <w:r w:rsidRPr="00EA4432">
        <w:rPr>
          <w:szCs w:val="24"/>
          <w:lang w:eastAsia="zh-CN"/>
        </w:rPr>
        <w:t>是</w:t>
      </w:r>
      <w:r w:rsidRPr="00EA4432">
        <w:rPr>
          <w:szCs w:val="24"/>
          <w:lang w:eastAsia="zh-CN"/>
        </w:rPr>
        <w:t>Momentum-based Prototype Correction and Hierarchical Regularization</w:t>
      </w:r>
      <w:r w:rsidRPr="00EA4432">
        <w:rPr>
          <w:szCs w:val="24"/>
          <w:lang w:eastAsia="zh-CN"/>
        </w:rPr>
        <w:t>，即基于动量的原型校正与分层正则；</w:t>
      </w:r>
      <w:r w:rsidRPr="00EA4432">
        <w:rPr>
          <w:szCs w:val="24"/>
          <w:lang w:eastAsia="zh-CN"/>
        </w:rPr>
        <w:t>HR</w:t>
      </w:r>
      <w:r w:rsidRPr="00EA4432">
        <w:rPr>
          <w:szCs w:val="24"/>
          <w:lang w:eastAsia="zh-CN"/>
        </w:rPr>
        <w:t>表示</w:t>
      </w:r>
      <w:r w:rsidRPr="00EA4432">
        <w:rPr>
          <w:szCs w:val="24"/>
          <w:lang w:eastAsia="zh-CN"/>
        </w:rPr>
        <w:t>Hierarchical Regularization</w:t>
      </w:r>
      <w:r w:rsidRPr="00EA4432">
        <w:rPr>
          <w:szCs w:val="24"/>
          <w:lang w:eastAsia="zh-CN"/>
        </w:rPr>
        <w:t>；</w:t>
      </w:r>
      <w:r w:rsidRPr="00EA4432">
        <w:rPr>
          <w:szCs w:val="24"/>
          <w:lang w:eastAsia="zh-CN"/>
        </w:rPr>
        <w:t>exemplar</w:t>
      </w:r>
      <w:r w:rsidRPr="00EA4432">
        <w:rPr>
          <w:szCs w:val="24"/>
          <w:lang w:eastAsia="zh-CN"/>
        </w:rPr>
        <w:t>是保存供后续回放的历史原始样本；无</w:t>
      </w:r>
      <w:r w:rsidRPr="00EA4432">
        <w:rPr>
          <w:szCs w:val="24"/>
          <w:lang w:eastAsia="zh-CN"/>
        </w:rPr>
        <w:t>exemplar</w:t>
      </w:r>
      <w:r w:rsidRPr="00EA4432">
        <w:rPr>
          <w:szCs w:val="24"/>
          <w:lang w:eastAsia="zh-CN"/>
        </w:rPr>
        <w:t>表示不保存旧类原始</w:t>
      </w:r>
      <w:r w:rsidRPr="00EA4432">
        <w:rPr>
          <w:szCs w:val="24"/>
          <w:lang w:eastAsia="zh-CN"/>
        </w:rPr>
        <w:t>IQ</w:t>
      </w:r>
      <w:r w:rsidRPr="00EA4432">
        <w:rPr>
          <w:szCs w:val="24"/>
          <w:lang w:eastAsia="zh-CN"/>
        </w:rPr>
        <w:t>，但仍可保留旧模型、</w:t>
      </w:r>
      <w:r w:rsidRPr="00EA4432">
        <w:rPr>
          <w:szCs w:val="24"/>
          <w:lang w:eastAsia="zh-CN"/>
        </w:rPr>
        <w:t>Fisher</w:t>
      </w:r>
      <w:r w:rsidRPr="00EA4432">
        <w:rPr>
          <w:szCs w:val="24"/>
          <w:lang w:eastAsia="zh-CN"/>
        </w:rPr>
        <w:t>信息或类别</w:t>
      </w:r>
      <w:r w:rsidRPr="00EA4432">
        <w:rPr>
          <w:szCs w:val="24"/>
          <w:lang w:eastAsia="zh-CN"/>
        </w:rPr>
        <w:t>prototype</w:t>
      </w:r>
      <w:r w:rsidRPr="00EA4432">
        <w:rPr>
          <w:szCs w:val="24"/>
          <w:lang w:eastAsia="zh-CN"/>
        </w:rPr>
        <w:t>等聚合历史状态）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83"/>
        <w:gridCol w:w="3885"/>
        <w:gridCol w:w="3872"/>
      </w:tblGrid>
      <w:tr w:rsidR="009F5BF0" w:rsidRPr="00EA4432" w14:paraId="502A74D1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3B60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环节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B207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bCs/>
                <w:sz w:val="20"/>
                <w:szCs w:val="24"/>
              </w:rPr>
              <w:t>CSIL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9E4C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MoPC</w:t>
            </w:r>
            <w:proofErr w:type="spellEnd"/>
            <w:r w:rsidRPr="00EA4432">
              <w:rPr>
                <w:b/>
                <w:bCs/>
                <w:sz w:val="20"/>
                <w:szCs w:val="24"/>
              </w:rPr>
              <w:t>-HR</w:t>
            </w:r>
          </w:p>
        </w:tc>
      </w:tr>
      <w:tr w:rsidR="009F5BF0" w:rsidRPr="00EA4432" w14:paraId="08F58FBE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05D8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Phase2</w:t>
            </w:r>
            <w:r w:rsidRPr="00EA4432">
              <w:rPr>
                <w:sz w:val="20"/>
                <w:szCs w:val="24"/>
              </w:rPr>
              <w:t>前基座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A1CC1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5879</w:t>
            </w:r>
            <w:r w:rsidRPr="00EA4432">
              <w:rPr>
                <w:sz w:val="20"/>
                <w:szCs w:val="24"/>
              </w:rPr>
              <w:t>条</w:t>
            </w:r>
            <w:r w:rsidRPr="00EA4432">
              <w:rPr>
                <w:sz w:val="20"/>
                <w:szCs w:val="24"/>
              </w:rPr>
              <w:t>source base train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2521</w:t>
            </w:r>
            <w:r w:rsidRPr="00EA4432">
              <w:rPr>
                <w:sz w:val="20"/>
                <w:szCs w:val="24"/>
              </w:rPr>
              <w:t>条</w:t>
            </w:r>
            <w:r w:rsidRPr="00EA4432">
              <w:rPr>
                <w:sz w:val="20"/>
                <w:szCs w:val="24"/>
              </w:rPr>
              <w:t>Fisher validation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1EFDA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8400</w:t>
            </w:r>
            <w:r w:rsidRPr="00EA4432">
              <w:rPr>
                <w:sz w:val="20"/>
                <w:szCs w:val="24"/>
              </w:rPr>
              <w:t>条</w:t>
            </w:r>
            <w:r w:rsidRPr="00EA4432">
              <w:rPr>
                <w:sz w:val="20"/>
                <w:szCs w:val="24"/>
              </w:rPr>
              <w:t>source base</w:t>
            </w:r>
            <w:r w:rsidRPr="00EA4432">
              <w:rPr>
                <w:sz w:val="20"/>
                <w:szCs w:val="24"/>
              </w:rPr>
              <w:t>训练并保存</w:t>
            </w:r>
            <w:r w:rsidRPr="00EA4432">
              <w:rPr>
                <w:sz w:val="20"/>
                <w:szCs w:val="24"/>
              </w:rPr>
              <w:t>6</w:t>
            </w:r>
            <w:r w:rsidRPr="00EA4432">
              <w:rPr>
                <w:sz w:val="20"/>
                <w:szCs w:val="24"/>
              </w:rPr>
              <w:t>个旧类</w:t>
            </w:r>
            <w:r w:rsidRPr="00EA4432">
              <w:rPr>
                <w:sz w:val="20"/>
                <w:szCs w:val="24"/>
              </w:rPr>
              <w:t>prototype</w:t>
            </w:r>
          </w:p>
        </w:tc>
      </w:tr>
      <w:tr w:rsidR="009F5BF0" w:rsidRPr="00EA4432" w14:paraId="7FE87E55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8159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Phase2</w:t>
            </w:r>
            <w:r w:rsidRPr="00EA4432">
              <w:rPr>
                <w:sz w:val="20"/>
                <w:szCs w:val="24"/>
                <w:lang w:eastAsia="zh-CN"/>
              </w:rPr>
              <w:t>真实训练数据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1D43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当前</w:t>
            </w:r>
            <w:r w:rsidRPr="00EA4432">
              <w:rPr>
                <w:sz w:val="20"/>
                <w:szCs w:val="24"/>
              </w:rPr>
              <w:t>cell</w:t>
            </w:r>
            <w:r w:rsidRPr="00EA4432">
              <w:rPr>
                <w:sz w:val="20"/>
                <w:szCs w:val="24"/>
              </w:rPr>
              <w:t>的</w:t>
            </w:r>
            <w:r w:rsidRPr="00EA4432">
              <w:rPr>
                <w:sz w:val="20"/>
                <w:szCs w:val="24"/>
              </w:rPr>
              <w:t>target</w:t>
            </w:r>
            <w:proofErr w:type="spellEnd"/>
            <w:r w:rsidRPr="00EA4432">
              <w:rPr>
                <w:sz w:val="20"/>
                <w:szCs w:val="24"/>
              </w:rPr>
              <w:t>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82EC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当前</w:t>
            </w:r>
            <w:r w:rsidRPr="00EA4432">
              <w:rPr>
                <w:sz w:val="20"/>
                <w:szCs w:val="24"/>
              </w:rPr>
              <w:t>cell</w:t>
            </w:r>
            <w:r w:rsidRPr="00EA4432">
              <w:rPr>
                <w:sz w:val="20"/>
                <w:szCs w:val="24"/>
              </w:rPr>
              <w:t>的</w:t>
            </w:r>
            <w:r w:rsidRPr="00EA4432">
              <w:rPr>
                <w:sz w:val="20"/>
                <w:szCs w:val="24"/>
              </w:rPr>
              <w:t>target</w:t>
            </w:r>
            <w:proofErr w:type="spellEnd"/>
            <w:r w:rsidRPr="00EA4432">
              <w:rPr>
                <w:sz w:val="20"/>
                <w:szCs w:val="24"/>
              </w:rPr>
              <w:t>-new K-shot support</w:t>
            </w:r>
          </w:p>
        </w:tc>
      </w:tr>
      <w:tr w:rsidR="009F5BF0" w:rsidRPr="00EA4432" w14:paraId="4D5482F2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3797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作用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89EE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旧类测遗忘、新类测注册；均不参与训练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5E73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旧类测遗忘、新类测注册；均不参与训练</w:t>
            </w:r>
          </w:p>
        </w:tc>
      </w:tr>
      <w:tr w:rsidR="009F5BF0" w:rsidRPr="00EA4432" w14:paraId="4BF80354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066E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冻结矩阵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7FEA9" w14:textId="1CFB769D" w:rsidR="009F5BF0" w:rsidRPr="00EA4432" w:rsidRDefault="00000000">
            <w:pPr>
              <w:spacing w:after="0"/>
              <w:rPr>
                <w:rFonts w:hint="eastAsia"/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K=5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10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20</w:t>
            </w:r>
            <w:r w:rsidRPr="00EA4432">
              <w:rPr>
                <w:sz w:val="20"/>
                <w:szCs w:val="24"/>
                <w:lang w:eastAsia="zh-CN"/>
              </w:rPr>
              <w:t>；新类规模</w:t>
            </w:r>
            <w:r w:rsidRPr="00EA4432">
              <w:rPr>
                <w:sz w:val="20"/>
                <w:szCs w:val="24"/>
                <w:lang w:eastAsia="zh-CN"/>
              </w:rPr>
              <w:t>1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3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20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17E53" w14:textId="760220D3" w:rsidR="009F5BF0" w:rsidRPr="00EA4432" w:rsidRDefault="00000000">
            <w:pPr>
              <w:spacing w:after="0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K=5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10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20</w:t>
            </w:r>
            <w:r w:rsidRPr="00EA4432">
              <w:rPr>
                <w:sz w:val="20"/>
                <w:szCs w:val="24"/>
                <w:lang w:eastAsia="zh-CN"/>
              </w:rPr>
              <w:t>；新类规模</w:t>
            </w:r>
            <w:r w:rsidRPr="00EA4432">
              <w:rPr>
                <w:sz w:val="20"/>
                <w:szCs w:val="24"/>
                <w:lang w:eastAsia="zh-CN"/>
              </w:rPr>
              <w:t>1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3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5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10</w:t>
            </w:r>
            <w:r w:rsidRPr="00EA4432">
              <w:rPr>
                <w:sz w:val="20"/>
                <w:szCs w:val="24"/>
                <w:lang w:eastAsia="zh-CN"/>
              </w:rPr>
              <w:t>、</w:t>
            </w:r>
            <w:r w:rsidRPr="00EA4432">
              <w:rPr>
                <w:sz w:val="20"/>
                <w:szCs w:val="24"/>
                <w:lang w:eastAsia="zh-CN"/>
              </w:rPr>
              <w:t>25</w:t>
            </w:r>
          </w:p>
        </w:tc>
      </w:tr>
    </w:tbl>
    <w:p w14:paraId="04A48ACE" w14:textId="4AB23CE8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</w:rPr>
        <w:t>这里的</w:t>
      </w:r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数据只用于构造进入</w:t>
      </w:r>
      <w:r w:rsidRPr="00EA4432">
        <w:rPr>
          <w:sz w:val="24"/>
          <w:szCs w:val="24"/>
        </w:rPr>
        <w:t>Phase2</w:t>
      </w:r>
      <w:r w:rsidRPr="00EA4432">
        <w:rPr>
          <w:sz w:val="24"/>
          <w:szCs w:val="24"/>
        </w:rPr>
        <w:t>前的旧类状态，不是每个增量</w:t>
      </w:r>
      <w:r w:rsidRPr="00EA4432">
        <w:rPr>
          <w:sz w:val="24"/>
          <w:szCs w:val="24"/>
        </w:rPr>
        <w:t>cell</w:t>
      </w:r>
      <w:r w:rsidRPr="00EA4432">
        <w:rPr>
          <w:sz w:val="24"/>
          <w:szCs w:val="24"/>
        </w:rPr>
        <w:t>中的</w:t>
      </w:r>
      <w:r w:rsidRPr="00EA4432">
        <w:rPr>
          <w:sz w:val="24"/>
          <w:szCs w:val="24"/>
        </w:rPr>
        <w:t xml:space="preserve">source </w:t>
      </w:r>
      <w:proofErr w:type="spellStart"/>
      <w:r w:rsidRPr="00EA4432">
        <w:rPr>
          <w:sz w:val="24"/>
          <w:szCs w:val="24"/>
        </w:rPr>
        <w:t>replay</w:t>
      </w:r>
      <w:r w:rsidRPr="00EA4432">
        <w:rPr>
          <w:sz w:val="24"/>
          <w:szCs w:val="24"/>
        </w:rPr>
        <w:t>。每个</w:t>
      </w:r>
      <w:r w:rsidRPr="00EA4432">
        <w:rPr>
          <w:sz w:val="24"/>
          <w:szCs w:val="24"/>
        </w:rPr>
        <w:t>cell</w:t>
      </w:r>
      <w:r w:rsidRPr="00EA4432">
        <w:rPr>
          <w:sz w:val="24"/>
          <w:szCs w:val="24"/>
        </w:rPr>
        <w:t>的唯一真实增量训练数据是</w:t>
      </w:r>
      <w:r w:rsidRPr="00EA4432">
        <w:rPr>
          <w:sz w:val="24"/>
          <w:szCs w:val="24"/>
        </w:rPr>
        <w:t>target-new</w:t>
      </w:r>
      <w:proofErr w:type="spellEnd"/>
      <w:r w:rsidRPr="00EA4432">
        <w:rPr>
          <w:sz w:val="24"/>
          <w:szCs w:val="24"/>
        </w:rPr>
        <w:t xml:space="preserve"> K-shot 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；</w:t>
      </w:r>
      <w:r w:rsidRPr="00EA4432">
        <w:rPr>
          <w:sz w:val="24"/>
          <w:szCs w:val="24"/>
        </w:rPr>
        <w:t>old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new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均只用于模型冻结后的统一评价，不能参与训练、调参、回滚或阈值选择</w:t>
      </w:r>
      <w:proofErr w:type="spellEnd"/>
      <w:r w:rsidRPr="00EA4432">
        <w:rPr>
          <w:sz w:val="24"/>
          <w:szCs w:val="24"/>
        </w:rPr>
        <w:t>。</w:t>
      </w:r>
    </w:p>
    <w:p w14:paraId="376DB9C8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bookmarkStart w:id="8" w:name="Xa5c3c5dc97a1f787a3a9294b6bba64696e83dab"/>
      <w:bookmarkEnd w:id="7"/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lastRenderedPageBreak/>
        <w:t>4.2CSIL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：通道隔离型无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exemplar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类增量学习</w:t>
      </w:r>
    </w:p>
    <w:p w14:paraId="077D094C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Liu</w:t>
      </w:r>
      <w:r w:rsidRPr="00EA4432">
        <w:rPr>
          <w:sz w:val="24"/>
          <w:szCs w:val="24"/>
          <w:lang w:eastAsia="zh-CN"/>
        </w:rPr>
        <w:t>等人提出的</w:t>
      </w:r>
      <w:r w:rsidRPr="00EA4432">
        <w:rPr>
          <w:sz w:val="24"/>
          <w:szCs w:val="24"/>
          <w:lang w:eastAsia="zh-CN"/>
        </w:rPr>
        <w:t>CSIL</w:t>
      </w:r>
      <w:r w:rsidRPr="00EA4432">
        <w:rPr>
          <w:sz w:val="24"/>
          <w:szCs w:val="24"/>
          <w:lang w:eastAsia="zh-CN"/>
        </w:rPr>
        <w:t>属于无</w:t>
      </w:r>
      <w:r w:rsidRPr="00EA4432">
        <w:rPr>
          <w:sz w:val="24"/>
          <w:szCs w:val="24"/>
          <w:lang w:eastAsia="zh-CN"/>
        </w:rPr>
        <w:t>exemplar</w:t>
      </w:r>
      <w:r w:rsidRPr="00EA4432">
        <w:rPr>
          <w:sz w:val="24"/>
          <w:szCs w:val="24"/>
          <w:lang w:eastAsia="zh-CN"/>
        </w:rPr>
        <w:t>、结构扩展型类增量方法</w:t>
      </w:r>
      <w:r w:rsidRPr="00EA4432">
        <w:rPr>
          <w:sz w:val="24"/>
          <w:szCs w:val="24"/>
          <w:lang w:eastAsia="zh-CN"/>
        </w:rPr>
        <w:t>[4]</w:t>
      </w:r>
      <w:r w:rsidRPr="00EA4432">
        <w:rPr>
          <w:sz w:val="24"/>
          <w:szCs w:val="24"/>
          <w:lang w:eastAsia="zh-CN"/>
        </w:rPr>
        <w:t>。其特点是冻结</w:t>
      </w:r>
      <w:r w:rsidRPr="00EA4432">
        <w:rPr>
          <w:sz w:val="24"/>
          <w:szCs w:val="24"/>
          <w:lang w:eastAsia="zh-CN"/>
        </w:rPr>
        <w:t>Phase1</w:t>
      </w:r>
      <w:r w:rsidRPr="00EA4432">
        <w:rPr>
          <w:sz w:val="24"/>
          <w:szCs w:val="24"/>
          <w:lang w:eastAsia="zh-CN"/>
        </w:rPr>
        <w:t>域泛化基座</w:t>
      </w:r>
      <w:r w:rsidRPr="00EA4432">
        <w:rPr>
          <w:sz w:val="24"/>
          <w:szCs w:val="24"/>
          <w:lang w:eastAsia="zh-CN"/>
        </w:rPr>
        <w:t>backbone</w:t>
      </w:r>
      <w:r w:rsidRPr="00EA4432">
        <w:rPr>
          <w:sz w:val="24"/>
          <w:szCs w:val="24"/>
          <w:lang w:eastAsia="zh-CN"/>
        </w:rPr>
        <w:t>，以通道扩展和</w:t>
      </w:r>
      <w:r w:rsidRPr="00EA4432">
        <w:rPr>
          <w:sz w:val="24"/>
          <w:szCs w:val="24"/>
          <w:lang w:eastAsia="zh-CN"/>
        </w:rPr>
        <w:t>mask</w:t>
      </w:r>
      <w:r w:rsidRPr="00EA4432">
        <w:rPr>
          <w:sz w:val="24"/>
          <w:szCs w:val="24"/>
          <w:lang w:eastAsia="zh-CN"/>
        </w:rPr>
        <w:t>限制新类更新，再用</w:t>
      </w:r>
      <w:r w:rsidRPr="00EA4432">
        <w:rPr>
          <w:sz w:val="24"/>
          <w:szCs w:val="24"/>
          <w:lang w:eastAsia="zh-CN"/>
        </w:rPr>
        <w:t>EWC</w:t>
      </w:r>
      <w:r w:rsidRPr="00EA4432">
        <w:rPr>
          <w:sz w:val="24"/>
          <w:szCs w:val="24"/>
          <w:lang w:eastAsia="zh-CN"/>
        </w:rPr>
        <w:t>与</w:t>
      </w:r>
      <w:r w:rsidRPr="00EA4432">
        <w:rPr>
          <w:sz w:val="24"/>
          <w:szCs w:val="24"/>
          <w:lang w:eastAsia="zh-CN"/>
        </w:rPr>
        <w:t>KD</w:t>
      </w:r>
      <w:r w:rsidRPr="00EA4432">
        <w:rPr>
          <w:sz w:val="24"/>
          <w:szCs w:val="24"/>
          <w:lang w:eastAsia="zh-CN"/>
        </w:rPr>
        <w:t>保护旧类响应。</w:t>
      </w:r>
    </w:p>
    <w:p w14:paraId="62DA61B4" w14:textId="77777777" w:rsidR="009F5BF0" w:rsidRPr="00EA4432" w:rsidRDefault="00000000">
      <w:pPr>
        <w:pStyle w:val="a8"/>
        <w:rPr>
          <w:sz w:val="24"/>
          <w:szCs w:val="24"/>
        </w:rPr>
      </w:pPr>
      <w:proofErr w:type="spellStart"/>
      <w:r w:rsidRPr="00EA4432">
        <w:rPr>
          <w:b/>
          <w:bCs/>
          <w:sz w:val="24"/>
          <w:szCs w:val="24"/>
        </w:rPr>
        <w:t>CVS</w:t>
      </w:r>
      <w:r w:rsidRPr="00EA4432">
        <w:rPr>
          <w:b/>
          <w:bCs/>
          <w:sz w:val="24"/>
          <w:szCs w:val="24"/>
        </w:rPr>
        <w:t>数据与更新</w:t>
      </w:r>
      <w:proofErr w:type="spellEnd"/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</w:t>
      </w:r>
      <w:r w:rsidRPr="00EA4432">
        <w:rPr>
          <w:sz w:val="24"/>
          <w:szCs w:val="24"/>
        </w:rPr>
        <w:t>进入</w:t>
      </w:r>
      <w:r w:rsidRPr="00EA4432">
        <w:rPr>
          <w:sz w:val="24"/>
          <w:szCs w:val="24"/>
        </w:rPr>
        <w:t>Phase2</w:t>
      </w:r>
      <w:r w:rsidRPr="00EA4432">
        <w:rPr>
          <w:sz w:val="24"/>
          <w:szCs w:val="24"/>
        </w:rPr>
        <w:t>前，</w:t>
      </w:r>
      <w:r w:rsidRPr="00EA4432">
        <w:rPr>
          <w:sz w:val="24"/>
          <w:szCs w:val="24"/>
        </w:rPr>
        <w:t>5879</w:t>
      </w:r>
      <w:r w:rsidRPr="00EA4432">
        <w:rPr>
          <w:sz w:val="24"/>
          <w:szCs w:val="24"/>
        </w:rPr>
        <w:t>条</w:t>
      </w:r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样本训练</w:t>
      </w:r>
      <w:r w:rsidRPr="00EA4432">
        <w:rPr>
          <w:sz w:val="24"/>
          <w:szCs w:val="24"/>
        </w:rPr>
        <w:t>zero-bias Fingerprints</w:t>
      </w:r>
      <w:r w:rsidRPr="00EA4432">
        <w:rPr>
          <w:sz w:val="24"/>
          <w:szCs w:val="24"/>
        </w:rPr>
        <w:t>基座，</w:t>
      </w:r>
      <w:r w:rsidRPr="00EA4432">
        <w:rPr>
          <w:sz w:val="24"/>
          <w:szCs w:val="24"/>
        </w:rPr>
        <w:t>2521</w:t>
      </w:r>
      <w:r w:rsidRPr="00EA4432">
        <w:rPr>
          <w:sz w:val="24"/>
          <w:szCs w:val="24"/>
        </w:rPr>
        <w:t>条互斥</w:t>
      </w:r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样本估计</w:t>
      </w:r>
      <w:r w:rsidRPr="00EA4432">
        <w:rPr>
          <w:sz w:val="24"/>
          <w:szCs w:val="24"/>
        </w:rPr>
        <w:t>Fisher</w:t>
      </w:r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</w:rPr>
        <w:t>Phase2</w:t>
      </w:r>
      <w:r w:rsidRPr="00EA4432">
        <w:rPr>
          <w:sz w:val="24"/>
          <w:szCs w:val="24"/>
        </w:rPr>
        <w:t>只用</w:t>
      </w:r>
      <w:r w:rsidRPr="00EA4432">
        <w:rPr>
          <w:sz w:val="24"/>
          <w:szCs w:val="24"/>
        </w:rPr>
        <w:t>target-new support</w:t>
      </w:r>
      <w:r w:rsidRPr="00EA4432">
        <w:rPr>
          <w:sz w:val="24"/>
          <w:szCs w:val="24"/>
        </w:rPr>
        <w:t>训练；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域泛化基座冻结，</w:t>
      </w:r>
      <w:r w:rsidRPr="00EA4432">
        <w:rPr>
          <w:sz w:val="24"/>
          <w:szCs w:val="24"/>
        </w:rPr>
        <w:t>fc</w:t>
      </w:r>
      <w:r w:rsidRPr="00EA4432">
        <w:rPr>
          <w:sz w:val="24"/>
          <w:szCs w:val="24"/>
        </w:rPr>
        <w:t>只更新新增行和</w:t>
      </w:r>
      <w:r w:rsidRPr="00EA4432">
        <w:rPr>
          <w:sz w:val="24"/>
          <w:szCs w:val="24"/>
        </w:rPr>
        <w:t>bias</w:t>
      </w:r>
      <w:r w:rsidRPr="00EA4432">
        <w:rPr>
          <w:sz w:val="24"/>
          <w:szCs w:val="24"/>
        </w:rPr>
        <w:t>，</w:t>
      </w:r>
      <w:r w:rsidRPr="00EA4432">
        <w:rPr>
          <w:sz w:val="24"/>
          <w:szCs w:val="24"/>
        </w:rPr>
        <w:t>fingerprint</w:t>
      </w:r>
      <w:r w:rsidRPr="00EA4432">
        <w:rPr>
          <w:sz w:val="24"/>
          <w:szCs w:val="24"/>
        </w:rPr>
        <w:t>只允许</w:t>
      </w:r>
      <w:r w:rsidRPr="00EA4432">
        <w:rPr>
          <w:sz w:val="24"/>
          <w:szCs w:val="24"/>
        </w:rPr>
        <w:t>old-old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new-new</w:t>
      </w:r>
      <w:r w:rsidRPr="00EA4432">
        <w:rPr>
          <w:sz w:val="24"/>
          <w:szCs w:val="24"/>
        </w:rPr>
        <w:t>块更新，两个交叉块保持为</w:t>
      </w:r>
      <w:r w:rsidRPr="00EA4432">
        <w:rPr>
          <w:sz w:val="24"/>
          <w:szCs w:val="24"/>
        </w:rPr>
        <w:t>0</w:t>
      </w:r>
      <w:r w:rsidRPr="00EA4432">
        <w:rPr>
          <w:sz w:val="24"/>
          <w:szCs w:val="24"/>
        </w:rPr>
        <w:t>。</w:t>
      </w:r>
    </w:p>
    <w:p w14:paraId="6EE31FF6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为新类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训练</w:t>
      </w:r>
      <w:r w:rsidRPr="00EA4432">
        <w:rPr>
          <w:sz w:val="24"/>
          <w:szCs w:val="24"/>
          <w:lang w:eastAsia="zh-CN"/>
        </w:rPr>
        <w:t>batch</w:t>
      </w:r>
      <w:r w:rsidRPr="00EA4432">
        <w:rPr>
          <w:sz w:val="24"/>
          <w:szCs w:val="24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|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</m:e>
        </m:d>
      </m:oMath>
      <w:r w:rsidRPr="00EA4432">
        <w:rPr>
          <w:sz w:val="24"/>
          <w:szCs w:val="24"/>
          <w:lang w:eastAsia="zh-CN"/>
        </w:rPr>
        <w:t>为全部注册类概率。新类交叉熵为：（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是当前新类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训练</w:t>
      </w:r>
      <w:r w:rsidRPr="00EA4432">
        <w:rPr>
          <w:sz w:val="24"/>
          <w:szCs w:val="24"/>
          <w:lang w:eastAsia="zh-CN"/>
        </w:rPr>
        <w:t>batch</w:t>
      </w:r>
      <w:r w:rsidRPr="00EA4432">
        <w:rPr>
          <w:sz w:val="24"/>
          <w:szCs w:val="24"/>
          <w:lang w:eastAsia="zh-CN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</m:e>
        </m:d>
      </m:oMath>
      <w:r w:rsidRPr="00EA4432">
        <w:rPr>
          <w:sz w:val="24"/>
          <w:szCs w:val="24"/>
          <w:lang w:eastAsia="zh-CN"/>
        </w:rPr>
        <w:t>是当前模型对全部已注册类别的概率。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*</m:t>
            </m:r>
          </m:sup>
        </m:sSup>
      </m:oMath>
      <w:r w:rsidRPr="00EA4432">
        <w:rPr>
          <w:sz w:val="24"/>
          <w:szCs w:val="24"/>
          <w:lang w:eastAsia="zh-CN"/>
        </w:rPr>
        <w:t>是增量前冻结参数，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</m:sub>
        </m:sSub>
      </m:oMath>
      <w:r w:rsidRPr="00EA4432">
        <w:rPr>
          <w:sz w:val="24"/>
          <w:szCs w:val="24"/>
          <w:lang w:eastAsia="zh-CN"/>
        </w:rPr>
        <w:t>是当前第</w:t>
      </w:r>
      <m:oMath>
        <m: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 w:rsidRPr="00EA4432">
        <w:rPr>
          <w:sz w:val="24"/>
          <w:szCs w:val="24"/>
          <w:lang w:eastAsia="zh-CN"/>
        </w:rPr>
        <w:t>个参数，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</m:sub>
        </m:sSub>
      </m:oMath>
      <w:r w:rsidRPr="00EA4432">
        <w:rPr>
          <w:sz w:val="24"/>
          <w:szCs w:val="24"/>
          <w:lang w:eastAsia="zh-CN"/>
        </w:rPr>
        <w:t>是该参数对旧任务的重要性。</w:t>
      </w:r>
      <w:r w:rsidRPr="00EA4432">
        <w:rPr>
          <w:sz w:val="24"/>
          <w:szCs w:val="24"/>
          <w:lang w:eastAsia="zh-CN"/>
        </w:rPr>
        <w:t>EWC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Elastic Weight Consolidation</w:t>
      </w:r>
      <w:r w:rsidRPr="00EA4432">
        <w:rPr>
          <w:sz w:val="24"/>
          <w:szCs w:val="24"/>
          <w:lang w:eastAsia="zh-CN"/>
        </w:rPr>
        <w:t>（弹性权重固化），通过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EWC</m:t>
            </m:r>
          </m:sub>
        </m:sSub>
      </m:oMath>
      <w:r w:rsidRPr="00EA4432">
        <w:rPr>
          <w:sz w:val="24"/>
          <w:szCs w:val="24"/>
          <w:lang w:eastAsia="zh-CN"/>
        </w:rPr>
        <w:t>限制重要参数漂移；</w:t>
      </w:r>
      <w:r w:rsidRPr="00EA4432">
        <w:rPr>
          <w:sz w:val="24"/>
          <w:szCs w:val="24"/>
          <w:lang w:eastAsia="zh-CN"/>
        </w:rPr>
        <w:t>KD</w:t>
      </w:r>
      <w:r w:rsidRPr="00EA4432">
        <w:rPr>
          <w:sz w:val="24"/>
          <w:szCs w:val="24"/>
          <w:lang w:eastAsia="zh-CN"/>
        </w:rPr>
        <w:t>是</w:t>
      </w:r>
      <w:r w:rsidRPr="00EA4432">
        <w:rPr>
          <w:sz w:val="24"/>
          <w:szCs w:val="24"/>
          <w:lang w:eastAsia="zh-CN"/>
        </w:rPr>
        <w:t>Knowledge Distillation</w:t>
      </w:r>
      <w:r w:rsidRPr="00EA4432">
        <w:rPr>
          <w:sz w:val="24"/>
          <w:szCs w:val="24"/>
          <w:lang w:eastAsia="zh-CN"/>
        </w:rPr>
        <w:t>（知识蒸馏），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</m:e>
        </m:d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</m:e>
        </m:d>
      </m:oMath>
      <w:r w:rsidRPr="00EA4432">
        <w:rPr>
          <w:sz w:val="24"/>
          <w:szCs w:val="24"/>
          <w:lang w:eastAsia="zh-CN"/>
        </w:rPr>
        <w:t>分别是旧模型与当前模型对旧类的</w:t>
      </w:r>
      <w:r w:rsidRPr="00EA4432">
        <w:rPr>
          <w:sz w:val="24"/>
          <w:szCs w:val="24"/>
          <w:lang w:eastAsia="zh-CN"/>
        </w:rPr>
        <w:t>fingerprint</w:t>
      </w:r>
      <w:r w:rsidRPr="00EA4432">
        <w:rPr>
          <w:sz w:val="24"/>
          <w:szCs w:val="24"/>
          <w:lang w:eastAsia="zh-CN"/>
        </w:rPr>
        <w:t>响应，系数</w:t>
      </w:r>
      <m:oMath>
        <m:r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w:rPr>
            <w:rFonts w:ascii="Cambria Math" w:hAnsi="Cambria Math"/>
            <w:sz w:val="24"/>
            <w:szCs w:val="24"/>
            <w:lang w:eastAsia="zh-CN"/>
          </w:rPr>
          <m:t>32</m:t>
        </m:r>
      </m:oMath>
      <w:r w:rsidRPr="00EA4432">
        <w:rPr>
          <w:sz w:val="24"/>
          <w:szCs w:val="24"/>
          <w:lang w:eastAsia="zh-CN"/>
        </w:rPr>
        <w:t>按</w:t>
      </w:r>
      <w:r w:rsidRPr="00EA4432">
        <w:rPr>
          <w:sz w:val="24"/>
          <w:szCs w:val="24"/>
          <w:lang w:eastAsia="zh-CN"/>
        </w:rPr>
        <w:t>32</w:t>
      </w:r>
      <w:r w:rsidRPr="00EA4432">
        <w:rPr>
          <w:sz w:val="24"/>
          <w:szCs w:val="24"/>
          <w:lang w:eastAsia="zh-CN"/>
        </w:rPr>
        <w:t>维响应取均值。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CSIL</m:t>
            </m:r>
          </m:sub>
        </m:sSub>
      </m:oMath>
      <w:r w:rsidRPr="00EA4432">
        <w:rPr>
          <w:sz w:val="24"/>
          <w:szCs w:val="24"/>
          <w:lang w:eastAsia="zh-CN"/>
        </w:rPr>
        <w:t>是新类</w:t>
      </w:r>
      <w:r w:rsidRPr="00EA4432">
        <w:rPr>
          <w:sz w:val="24"/>
          <w:szCs w:val="24"/>
          <w:lang w:eastAsia="zh-CN"/>
        </w:rPr>
        <w:t>CE</w:t>
      </w:r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EWC</w:t>
      </w:r>
      <w:r w:rsidRPr="00EA4432">
        <w:rPr>
          <w:sz w:val="24"/>
          <w:szCs w:val="24"/>
          <w:lang w:eastAsia="zh-CN"/>
        </w:rPr>
        <w:t>和</w:t>
      </w:r>
      <w:r w:rsidRPr="00EA4432">
        <w:rPr>
          <w:sz w:val="24"/>
          <w:szCs w:val="24"/>
          <w:lang w:eastAsia="zh-CN"/>
        </w:rPr>
        <w:t>KD</w:t>
      </w:r>
      <w:r w:rsidRPr="00EA4432">
        <w:rPr>
          <w:sz w:val="24"/>
          <w:szCs w:val="24"/>
          <w:lang w:eastAsia="zh-CN"/>
        </w:rPr>
        <w:t>的加权和；</w:t>
      </w:r>
      <w:r w:rsidRPr="00EA4432">
        <w:rPr>
          <w:sz w:val="24"/>
          <w:szCs w:val="24"/>
          <w:lang w:eastAsia="zh-CN"/>
        </w:rPr>
        <w:t>SGDM</w:t>
      </w:r>
      <w:r w:rsidRPr="00EA4432">
        <w:rPr>
          <w:sz w:val="24"/>
          <w:szCs w:val="24"/>
          <w:lang w:eastAsia="zh-CN"/>
        </w:rPr>
        <w:t>是带动量的</w:t>
      </w:r>
      <w:r w:rsidRPr="00EA4432">
        <w:rPr>
          <w:sz w:val="24"/>
          <w:szCs w:val="24"/>
          <w:lang w:eastAsia="zh-CN"/>
        </w:rPr>
        <w:t>SGD</w:t>
      </w:r>
      <w:r w:rsidRPr="00EA4432">
        <w:rPr>
          <w:sz w:val="24"/>
          <w:szCs w:val="24"/>
          <w:lang w:eastAsia="zh-CN"/>
        </w:rPr>
        <w:t>；</w:t>
      </w:r>
      <w:r w:rsidRPr="00EA4432">
        <w:rPr>
          <w:sz w:val="24"/>
          <w:szCs w:val="24"/>
          <w:lang w:eastAsia="zh-CN"/>
        </w:rPr>
        <w:t>epoch</w:t>
      </w:r>
      <w:r w:rsidRPr="00EA4432">
        <w:rPr>
          <w:sz w:val="24"/>
          <w:szCs w:val="24"/>
          <w:lang w:eastAsia="zh-CN"/>
        </w:rPr>
        <w:t>是完整遍历训练集一次，</w:t>
      </w:r>
      <w:r w:rsidRPr="00EA4432">
        <w:rPr>
          <w:sz w:val="24"/>
          <w:szCs w:val="24"/>
          <w:lang w:eastAsia="zh-CN"/>
        </w:rPr>
        <w:t>batch size</w:t>
      </w:r>
      <w:r w:rsidRPr="00EA4432">
        <w:rPr>
          <w:sz w:val="24"/>
          <w:szCs w:val="24"/>
          <w:lang w:eastAsia="zh-CN"/>
        </w:rPr>
        <w:t>是一次参数更新读取的样本数）</w:t>
      </w:r>
    </w:p>
    <w:p w14:paraId="1A4E1DF3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41DFB73D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</w:rPr>
        <w:t>EWC</w:t>
      </w:r>
      <w:r w:rsidRPr="00EA4432">
        <w:rPr>
          <w:sz w:val="24"/>
          <w:szCs w:val="24"/>
        </w:rPr>
        <w:t>使用</w:t>
      </w:r>
      <w:r w:rsidRPr="00EA4432">
        <w:rPr>
          <w:sz w:val="24"/>
          <w:szCs w:val="24"/>
        </w:rPr>
        <w:t>Phase2</w:t>
      </w:r>
      <w:r w:rsidRPr="00EA4432">
        <w:rPr>
          <w:sz w:val="24"/>
          <w:szCs w:val="24"/>
        </w:rPr>
        <w:t>前参数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</m:oMath>
      <w:r w:rsidRPr="00EA4432">
        <w:rPr>
          <w:sz w:val="24"/>
          <w:szCs w:val="24"/>
        </w:rPr>
        <w:t>和</w:t>
      </w:r>
      <w:proofErr w:type="spellStart"/>
      <w:r w:rsidRPr="00EA4432">
        <w:rPr>
          <w:sz w:val="24"/>
          <w:szCs w:val="24"/>
        </w:rPr>
        <w:t>Fisher</w:t>
      </w:r>
      <w:r w:rsidRPr="00EA4432">
        <w:rPr>
          <w:sz w:val="24"/>
          <w:szCs w:val="24"/>
        </w:rPr>
        <w:t>重要性</w:t>
      </w:r>
      <w:proofErr w:type="spellEnd"/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j</m:t>
            </m:r>
          </m:sub>
        </m:sSub>
      </m:oMath>
      <w:r w:rsidRPr="00EA4432">
        <w:rPr>
          <w:sz w:val="24"/>
          <w:szCs w:val="24"/>
        </w:rPr>
        <w:t>：</w:t>
      </w:r>
    </w:p>
    <w:p w14:paraId="3E856F55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EWC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*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</m:oMath>
      </m:oMathPara>
    </w:p>
    <w:p w14:paraId="200CF75B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</m:e>
        </m:d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</m:e>
        </m:d>
      </m:oMath>
      <w:r w:rsidRPr="00EA4432">
        <w:rPr>
          <w:sz w:val="24"/>
          <w:szCs w:val="24"/>
          <w:lang w:eastAsia="zh-CN"/>
        </w:rPr>
        <w:t>为旧模型与当前模型的旧类</w:t>
      </w:r>
      <w:r w:rsidRPr="00EA4432">
        <w:rPr>
          <w:sz w:val="24"/>
          <w:szCs w:val="24"/>
          <w:lang w:eastAsia="zh-CN"/>
        </w:rPr>
        <w:t>fingerprint</w:t>
      </w:r>
      <w:r w:rsidRPr="00EA4432">
        <w:rPr>
          <w:sz w:val="24"/>
          <w:szCs w:val="24"/>
          <w:lang w:eastAsia="zh-CN"/>
        </w:rPr>
        <w:t>响应，官方</w:t>
      </w:r>
      <w:r w:rsidRPr="00EA4432">
        <w:rPr>
          <w:sz w:val="24"/>
          <w:szCs w:val="24"/>
          <w:lang w:eastAsia="zh-CN"/>
        </w:rPr>
        <w:t>KD</w:t>
      </w:r>
      <w:r w:rsidRPr="00EA4432">
        <w:rPr>
          <w:sz w:val="24"/>
          <w:szCs w:val="24"/>
          <w:lang w:eastAsia="zh-CN"/>
        </w:rPr>
        <w:t>为：</w:t>
      </w:r>
    </w:p>
    <w:p w14:paraId="2C7A31FB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KD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32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</m:e>
          </m:nary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bSup>
        </m:oMath>
      </m:oMathPara>
    </w:p>
    <w:p w14:paraId="66DC2E71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实际执行总损失为</w:t>
      </w:r>
      <w:proofErr w:type="spellEnd"/>
      <w:r w:rsidRPr="00EA4432">
        <w:rPr>
          <w:sz w:val="24"/>
          <w:szCs w:val="24"/>
        </w:rPr>
        <w:t>：</w:t>
      </w:r>
    </w:p>
    <w:p w14:paraId="27EE9119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CSIL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CE,new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EWC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0.2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KD</m:t>
              </m:r>
            </m:sub>
          </m:sSub>
        </m:oMath>
      </m:oMathPara>
    </w:p>
    <w:p w14:paraId="06414314" w14:textId="77777777" w:rsidR="009F5BF0" w:rsidRPr="00EA4432" w:rsidRDefault="00000000">
      <w:pPr>
        <w:rPr>
          <w:sz w:val="24"/>
          <w:szCs w:val="24"/>
          <w:lang w:eastAsia="zh-CN"/>
        </w:rPr>
      </w:pPr>
      <w:proofErr w:type="spellStart"/>
      <w:r w:rsidRPr="00EA4432">
        <w:rPr>
          <w:b/>
          <w:bCs/>
          <w:sz w:val="24"/>
          <w:szCs w:val="24"/>
        </w:rPr>
        <w:t>执行特点</w:t>
      </w:r>
      <w:proofErr w:type="spellEnd"/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3</w:t>
      </w:r>
      <w:r w:rsidRPr="00EA4432">
        <w:rPr>
          <w:sz w:val="24"/>
          <w:szCs w:val="24"/>
        </w:rPr>
        <w:t>个</w:t>
      </w:r>
      <w:r w:rsidRPr="00EA4432">
        <w:rPr>
          <w:sz w:val="24"/>
          <w:szCs w:val="24"/>
        </w:rPr>
        <w:t>epoch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batch size 20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drop_last=</w:t>
      </w:r>
      <w:proofErr w:type="spellStart"/>
      <w:r w:rsidRPr="00EA4432">
        <w:rPr>
          <w:sz w:val="24"/>
          <w:szCs w:val="24"/>
        </w:rPr>
        <w:t>True</w:t>
      </w:r>
      <w:r w:rsidRPr="00EA4432">
        <w:rPr>
          <w:sz w:val="24"/>
          <w:szCs w:val="24"/>
        </w:rPr>
        <w:t>，手工</w:t>
      </w:r>
      <w:r w:rsidRPr="00EA4432">
        <w:rPr>
          <w:sz w:val="24"/>
          <w:szCs w:val="24"/>
        </w:rPr>
        <w:t>SGDM</w:t>
      </w:r>
      <w:r w:rsidRPr="00EA4432">
        <w:rPr>
          <w:sz w:val="24"/>
          <w:szCs w:val="24"/>
        </w:rPr>
        <w:t>学习率为（其中</w:t>
      </w:r>
      <w:r w:rsidRPr="00EA4432">
        <w:rPr>
          <w:sz w:val="24"/>
          <w:szCs w:val="24"/>
        </w:rPr>
        <w:t>u</w:t>
      </w:r>
      <w:r w:rsidRPr="00EA4432">
        <w:rPr>
          <w:sz w:val="24"/>
          <w:szCs w:val="24"/>
        </w:rPr>
        <w:t>表示</w:t>
      </w:r>
      <w:r w:rsidRPr="00EA4432">
        <w:rPr>
          <w:sz w:val="24"/>
          <w:szCs w:val="24"/>
        </w:rPr>
        <w:t>optimizer</w:t>
      </w:r>
      <w:proofErr w:type="spellEnd"/>
      <w:r w:rsidRPr="00EA4432">
        <w:rPr>
          <w:sz w:val="24"/>
          <w:szCs w:val="24"/>
        </w:rPr>
        <w:t xml:space="preserve"> step</w:t>
      </w:r>
      <w:r w:rsidRPr="00EA4432">
        <w:rPr>
          <w:sz w:val="24"/>
          <w:szCs w:val="24"/>
        </w:rPr>
        <w:t>）</w:t>
      </w:r>
      <m:oMath>
        <m:r>
          <w:rPr>
            <w:rFonts w:ascii="Cambria Math" w:hAnsi="Cambria Math"/>
            <w:sz w:val="24"/>
            <w:szCs w:val="24"/>
          </w:rPr>
          <m:t>0.01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</w:rPr>
              <m:t>0.01u</m:t>
            </m:r>
          </m:e>
        </m:d>
      </m:oMath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用</w:t>
      </w:r>
      <w:r w:rsidRPr="00EA4432">
        <w:rPr>
          <w:sz w:val="24"/>
          <w:szCs w:val="24"/>
          <w:lang w:eastAsia="zh-CN"/>
        </w:rPr>
        <w:t>zero-bias</w:t>
      </w:r>
      <w:r w:rsidRPr="00EA4432">
        <w:rPr>
          <w:sz w:val="24"/>
          <w:szCs w:val="24"/>
          <w:lang w:eastAsia="zh-CN"/>
        </w:rPr>
        <w:t>全注册类</w:t>
      </w:r>
      <w:r w:rsidRPr="00EA4432">
        <w:rPr>
          <w:sz w:val="24"/>
          <w:szCs w:val="24"/>
          <w:lang w:eastAsia="zh-CN"/>
        </w:rPr>
        <w:t>argmax</w:t>
      </w:r>
      <w:r w:rsidRPr="00EA4432">
        <w:rPr>
          <w:sz w:val="24"/>
          <w:szCs w:val="24"/>
          <w:lang w:eastAsia="zh-CN"/>
        </w:rPr>
        <w:t>，训练步数为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。该方法旧类约束最强，但低</w:t>
      </w:r>
      <w:r w:rsidRPr="00EA4432">
        <w:rPr>
          <w:sz w:val="24"/>
          <w:szCs w:val="24"/>
          <w:lang w:eastAsia="zh-CN"/>
        </w:rPr>
        <w:t>K</w:t>
      </w:r>
      <w:r w:rsidRPr="00EA4432">
        <w:rPr>
          <w:sz w:val="24"/>
          <w:szCs w:val="24"/>
          <w:lang w:eastAsia="zh-CN"/>
        </w:rPr>
        <w:t>时可能没有完整</w:t>
      </w:r>
      <w:r w:rsidRPr="00EA4432">
        <w:rPr>
          <w:sz w:val="24"/>
          <w:szCs w:val="24"/>
          <w:lang w:eastAsia="zh-CN"/>
        </w:rPr>
        <w:t>batch</w:t>
      </w:r>
      <w:r w:rsidRPr="00EA4432">
        <w:rPr>
          <w:sz w:val="24"/>
          <w:szCs w:val="24"/>
          <w:lang w:eastAsia="zh-CN"/>
        </w:rPr>
        <w:t>，或者新类更新被旧类约束压制。</w:t>
      </w:r>
    </w:p>
    <w:p w14:paraId="10B70553" w14:textId="77777777" w:rsidR="009F5BF0" w:rsidRPr="00EA4432" w:rsidRDefault="00000000">
      <w:pPr>
        <w:pStyle w:val="21"/>
        <w:rPr>
          <w:sz w:val="28"/>
          <w:szCs w:val="28"/>
        </w:rPr>
      </w:pPr>
      <w:bookmarkStart w:id="9" w:name="X71f2e484c158983947a2c66dcb2ce360d6afc56"/>
      <w:bookmarkEnd w:id="8"/>
      <w:r w:rsidRPr="00EA4432">
        <w:rPr>
          <w:rFonts w:ascii="Times New Roman" w:eastAsia="宋体" w:hAnsi="Times New Roman" w:cs="Times New Roman"/>
          <w:sz w:val="28"/>
          <w:szCs w:val="28"/>
        </w:rPr>
        <w:t>4.3MoPC-HR</w:t>
      </w:r>
      <w:r w:rsidRPr="00EA4432">
        <w:rPr>
          <w:rFonts w:ascii="Times New Roman" w:eastAsia="宋体" w:hAnsi="Times New Roman" w:cs="Times New Roman"/>
          <w:sz w:val="28"/>
          <w:szCs w:val="28"/>
        </w:rPr>
        <w:t>：</w:t>
      </w:r>
      <w:r w:rsidRPr="00EA4432">
        <w:rPr>
          <w:rFonts w:ascii="Times New Roman" w:eastAsia="宋体" w:hAnsi="Times New Roman" w:cs="Times New Roman"/>
          <w:sz w:val="28"/>
          <w:szCs w:val="28"/>
        </w:rPr>
        <w:t>prototype</w:t>
      </w:r>
      <w:r w:rsidRPr="00EA4432">
        <w:rPr>
          <w:rFonts w:ascii="Times New Roman" w:eastAsia="宋体" w:hAnsi="Times New Roman" w:cs="Times New Roman"/>
          <w:sz w:val="28"/>
          <w:szCs w:val="28"/>
        </w:rPr>
        <w:t>校正与分层正则化</w:t>
      </w:r>
    </w:p>
    <w:p w14:paraId="5853F753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</w:rPr>
        <w:t>Li</w:t>
      </w:r>
      <w:r w:rsidRPr="00EA4432">
        <w:rPr>
          <w:sz w:val="24"/>
          <w:szCs w:val="24"/>
        </w:rPr>
        <w:t>等人提出的</w:t>
      </w:r>
      <w:r w:rsidRPr="00EA4432">
        <w:rPr>
          <w:sz w:val="24"/>
          <w:szCs w:val="24"/>
        </w:rPr>
        <w:t>MoPC-HR</w:t>
      </w:r>
      <w:r w:rsidRPr="00EA4432">
        <w:rPr>
          <w:sz w:val="24"/>
          <w:szCs w:val="24"/>
        </w:rPr>
        <w:t>属于无</w:t>
      </w:r>
      <w:r w:rsidRPr="00EA4432">
        <w:rPr>
          <w:sz w:val="24"/>
          <w:szCs w:val="24"/>
        </w:rPr>
        <w:t>exemplar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prototype</w:t>
      </w:r>
      <w:proofErr w:type="gramStart"/>
      <w:r w:rsidRPr="00EA4432">
        <w:rPr>
          <w:sz w:val="24"/>
          <w:szCs w:val="24"/>
        </w:rPr>
        <w:t>校正型类增量方法</w:t>
      </w:r>
      <w:r w:rsidRPr="00EA4432">
        <w:rPr>
          <w:sz w:val="24"/>
          <w:szCs w:val="24"/>
        </w:rPr>
        <w:t>[5]</w:t>
      </w:r>
      <w:r w:rsidRPr="00EA4432">
        <w:rPr>
          <w:sz w:val="24"/>
          <w:szCs w:val="24"/>
        </w:rPr>
        <w:t>。</w:t>
      </w:r>
      <w:proofErr w:type="gramEnd"/>
      <w:r w:rsidRPr="00EA4432">
        <w:rPr>
          <w:sz w:val="24"/>
          <w:szCs w:val="24"/>
        </w:rPr>
        <w:t>其特点是允许完整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域泛化基座随新类</w:t>
      </w:r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更新，同时用旧</w:t>
      </w:r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伪特征和分层参数正则限制遗忘。</w:t>
      </w:r>
    </w:p>
    <w:p w14:paraId="28441182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proofErr w:type="spellStart"/>
      <w:r w:rsidRPr="00EA4432">
        <w:rPr>
          <w:b/>
          <w:bCs/>
          <w:sz w:val="24"/>
          <w:szCs w:val="24"/>
        </w:rPr>
        <w:lastRenderedPageBreak/>
        <w:t>CVS</w:t>
      </w:r>
      <w:r w:rsidRPr="00EA4432">
        <w:rPr>
          <w:b/>
          <w:bCs/>
          <w:sz w:val="24"/>
          <w:szCs w:val="24"/>
        </w:rPr>
        <w:t>数据与更新</w:t>
      </w:r>
      <w:proofErr w:type="spellEnd"/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</w:t>
      </w:r>
      <w:r w:rsidRPr="00EA4432">
        <w:rPr>
          <w:sz w:val="24"/>
          <w:szCs w:val="24"/>
        </w:rPr>
        <w:t>进入</w:t>
      </w:r>
      <w:r w:rsidRPr="00EA4432">
        <w:rPr>
          <w:sz w:val="24"/>
          <w:szCs w:val="24"/>
        </w:rPr>
        <w:t>Phase2</w:t>
      </w:r>
      <w:r w:rsidRPr="00EA4432">
        <w:rPr>
          <w:sz w:val="24"/>
          <w:szCs w:val="24"/>
        </w:rPr>
        <w:t>前用全部</w:t>
      </w:r>
      <w:r w:rsidRPr="00EA4432">
        <w:rPr>
          <w:sz w:val="24"/>
          <w:szCs w:val="24"/>
        </w:rPr>
        <w:t>8400</w:t>
      </w:r>
      <w:r w:rsidRPr="00EA4432">
        <w:rPr>
          <w:sz w:val="24"/>
          <w:szCs w:val="24"/>
        </w:rPr>
        <w:t>条</w:t>
      </w:r>
      <w:r w:rsidRPr="00EA4432">
        <w:rPr>
          <w:sz w:val="24"/>
          <w:szCs w:val="24"/>
        </w:rPr>
        <w:t>source</w:t>
      </w:r>
      <w:r w:rsidRPr="00EA4432">
        <w:rPr>
          <w:sz w:val="24"/>
          <w:szCs w:val="24"/>
        </w:rPr>
        <w:t>旧类样本训练基座并保存</w:t>
      </w:r>
      <w:r w:rsidRPr="00EA4432">
        <w:rPr>
          <w:sz w:val="24"/>
          <w:szCs w:val="24"/>
        </w:rPr>
        <w:t>6</w:t>
      </w:r>
      <w:r w:rsidRPr="00EA4432">
        <w:rPr>
          <w:sz w:val="24"/>
          <w:szCs w:val="24"/>
        </w:rPr>
        <w:t>个</w:t>
      </w:r>
      <w:r w:rsidRPr="00EA4432">
        <w:rPr>
          <w:sz w:val="24"/>
          <w:szCs w:val="24"/>
        </w:rPr>
        <w:t>old prototype</w:t>
      </w:r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</w:rPr>
        <w:t>Phase2</w:t>
      </w:r>
      <w:r w:rsidRPr="00EA4432">
        <w:rPr>
          <w:sz w:val="24"/>
          <w:szCs w:val="24"/>
        </w:rPr>
        <w:t>真实样本只来自</w:t>
      </w:r>
      <w:r w:rsidRPr="00EA4432">
        <w:rPr>
          <w:sz w:val="24"/>
          <w:szCs w:val="24"/>
        </w:rPr>
        <w:t>target-new support</w:t>
      </w:r>
      <w:r w:rsidRPr="00EA4432">
        <w:rPr>
          <w:sz w:val="24"/>
          <w:szCs w:val="24"/>
        </w:rPr>
        <w:t>；每个</w:t>
      </w:r>
      <w:r w:rsidRPr="00EA4432">
        <w:rPr>
          <w:sz w:val="24"/>
          <w:szCs w:val="24"/>
        </w:rPr>
        <w:t>step</w:t>
      </w:r>
      <w:r w:rsidRPr="00EA4432">
        <w:rPr>
          <w:sz w:val="24"/>
          <w:szCs w:val="24"/>
        </w:rPr>
        <w:t>另采样</w:t>
      </w:r>
      <w:r w:rsidRPr="00EA4432">
        <w:rPr>
          <w:sz w:val="24"/>
          <w:szCs w:val="24"/>
        </w:rPr>
        <w:t>16</w:t>
      </w:r>
      <w:r w:rsidRPr="00EA4432">
        <w:rPr>
          <w:sz w:val="24"/>
          <w:szCs w:val="24"/>
        </w:rPr>
        <w:t>个</w:t>
      </w:r>
      <w:r w:rsidRPr="00EA4432">
        <w:rPr>
          <w:sz w:val="24"/>
          <w:szCs w:val="24"/>
        </w:rPr>
        <w:t xml:space="preserve">old </w:t>
      </w:r>
      <w:proofErr w:type="spellStart"/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并加入</w:t>
      </w:r>
      <w:proofErr w:type="spellEnd"/>
      <m:oMath>
        <m:r>
          <w:rPr>
            <w:rFonts w:ascii="Cambria Math" w:hAnsi="Cambria Math"/>
            <w:sz w:val="24"/>
            <w:szCs w:val="24"/>
          </w:rPr>
          <m:t>ξ</m:t>
        </m:r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</m:d>
      </m:oMath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</w:rPr>
        <w:t>Phase1</w:t>
      </w:r>
      <w:r w:rsidRPr="00EA4432">
        <w:rPr>
          <w:sz w:val="24"/>
          <w:szCs w:val="24"/>
        </w:rPr>
        <w:t>域泛化基座</w:t>
      </w:r>
      <w:r w:rsidRPr="00EA4432">
        <w:rPr>
          <w:sz w:val="24"/>
          <w:szCs w:val="24"/>
        </w:rPr>
        <w:t>backbone</w:t>
      </w:r>
      <w:r w:rsidRPr="00EA4432">
        <w:rPr>
          <w:sz w:val="24"/>
          <w:szCs w:val="24"/>
        </w:rPr>
        <w:t>和</w:t>
      </w:r>
      <w:r w:rsidRPr="00EA4432">
        <w:rPr>
          <w:sz w:val="24"/>
          <w:szCs w:val="24"/>
        </w:rPr>
        <w:t xml:space="preserve">Linear </w:t>
      </w:r>
      <w:proofErr w:type="spellStart"/>
      <w:r w:rsidRPr="00EA4432">
        <w:rPr>
          <w:sz w:val="24"/>
          <w:szCs w:val="24"/>
        </w:rPr>
        <w:t>classifier</w:t>
      </w:r>
      <w:r w:rsidRPr="00EA4432">
        <w:rPr>
          <w:sz w:val="24"/>
          <w:szCs w:val="24"/>
        </w:rPr>
        <w:t>均更新</w:t>
      </w:r>
      <w:proofErr w:type="spellEnd"/>
      <w:r w:rsidRPr="00EA4432">
        <w:rPr>
          <w:sz w:val="24"/>
          <w:szCs w:val="24"/>
        </w:rPr>
        <w:t>。（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b>
            </m:sSub>
          </m:sub>
        </m:sSub>
      </m:oMath>
      <w:r w:rsidRPr="00EA4432">
        <w:rPr>
          <w:sz w:val="24"/>
          <w:szCs w:val="24"/>
        </w:rPr>
        <w:t>是被采样旧类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Pr="00EA4432">
        <w:rPr>
          <w:sz w:val="24"/>
          <w:szCs w:val="24"/>
        </w:rPr>
        <w:t>的</w:t>
      </w:r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ξ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  <m:r>
          <m:rPr>
            <m:scr m:val="script"/>
            <m:sty m:val="p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</m:d>
      </m:oMath>
      <w:r w:rsidRPr="00EA4432">
        <w:rPr>
          <w:sz w:val="24"/>
          <w:szCs w:val="24"/>
        </w:rPr>
        <w:t>是零均值各向同性高斯扰动向量，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 w:rsidRPr="00EA4432">
        <w:rPr>
          <w:sz w:val="24"/>
          <w:szCs w:val="24"/>
        </w:rPr>
        <w:t>为单位矩阵，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Pr="00EA4432">
        <w:rPr>
          <w:sz w:val="24"/>
          <w:szCs w:val="24"/>
        </w:rPr>
        <w:t>是增强后的伪旧类特征。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Pr="00EA4432">
        <w:rPr>
          <w:sz w:val="24"/>
          <w:szCs w:val="24"/>
          <w:lang w:eastAsia="zh-CN"/>
        </w:rPr>
        <w:t>是每次采样的旧</w:t>
      </w:r>
      <w:r w:rsidRPr="00EA4432">
        <w:rPr>
          <w:sz w:val="24"/>
          <w:szCs w:val="24"/>
          <w:lang w:eastAsia="zh-CN"/>
        </w:rPr>
        <w:t>prototype</w:t>
      </w:r>
      <w:r w:rsidRPr="00EA4432">
        <w:rPr>
          <w:sz w:val="24"/>
          <w:szCs w:val="24"/>
          <w:lang w:eastAsia="zh-CN"/>
        </w:rPr>
        <w:t>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</m:sub>
        </m:sSub>
      </m:oMath>
      <w:r w:rsidRPr="00EA4432">
        <w:rPr>
          <w:sz w:val="24"/>
          <w:szCs w:val="24"/>
          <w:lang w:eastAsia="zh-CN"/>
        </w:rPr>
        <w:t>是当前分类器，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Tₜₑₘₚ</m:t>
        </m:r>
      </m:oMath>
      <w:r w:rsidRPr="00EA4432">
        <w:rPr>
          <w:sz w:val="24"/>
          <w:szCs w:val="24"/>
          <w:lang w:eastAsia="zh-CN"/>
        </w:rPr>
        <w:t>是</w:t>
      </w:r>
      <w:proofErr w:type="spellStart"/>
      <w:r w:rsidRPr="00EA4432">
        <w:rPr>
          <w:sz w:val="24"/>
          <w:szCs w:val="24"/>
          <w:lang w:eastAsia="zh-CN"/>
        </w:rPr>
        <w:t>softmax</w:t>
      </w:r>
      <w:proofErr w:type="spellEnd"/>
      <w:r w:rsidRPr="00EA4432">
        <w:rPr>
          <w:sz w:val="24"/>
          <w:szCs w:val="24"/>
          <w:lang w:eastAsia="zh-CN"/>
        </w:rPr>
        <w:t>温度；</w:t>
      </w:r>
      <w:proofErr w:type="spellStart"/>
      <w:r w:rsidRPr="00EA4432">
        <w:rPr>
          <w:sz w:val="24"/>
          <w:szCs w:val="24"/>
          <w:lang w:eastAsia="zh-CN"/>
        </w:rPr>
        <w:t>softmax</w:t>
      </w:r>
      <w:proofErr w:type="spellEnd"/>
      <w:r w:rsidRPr="00EA4432">
        <w:rPr>
          <w:sz w:val="24"/>
          <w:szCs w:val="24"/>
          <w:lang w:eastAsia="zh-CN"/>
        </w:rPr>
        <w:t>把</w:t>
      </w:r>
      <w:r w:rsidRPr="00EA4432">
        <w:rPr>
          <w:sz w:val="24"/>
          <w:szCs w:val="24"/>
          <w:lang w:eastAsia="zh-CN"/>
        </w:rPr>
        <w:t>logit</w:t>
      </w:r>
      <w:r w:rsidRPr="00EA4432">
        <w:rPr>
          <w:sz w:val="24"/>
          <w:szCs w:val="24"/>
          <w:lang w:eastAsia="zh-CN"/>
        </w:rPr>
        <w:t>转换为类别概率。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 w:rsidRPr="00EA4432">
        <w:rPr>
          <w:sz w:val="24"/>
          <w:szCs w:val="24"/>
          <w:lang w:eastAsia="zh-CN"/>
        </w:rPr>
        <w:t>是参数组索引，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 w:rsidRPr="00EA4432">
        <w:rPr>
          <w:sz w:val="24"/>
          <w:szCs w:val="24"/>
          <w:lang w:eastAsia="zh-CN"/>
        </w:rPr>
        <w:t>是参数组总数，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</m:sub>
        </m:sSub>
      </m:oMath>
      <w:r w:rsidRPr="00EA4432">
        <w:rPr>
          <w:sz w:val="24"/>
          <w:szCs w:val="24"/>
          <w:lang w:eastAsia="zh-CN"/>
        </w:rPr>
        <w:t>是逐层正则权重，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*</m:t>
            </m:r>
          </m:sup>
        </m:sSubSup>
      </m:oMath>
      <w:r w:rsidRPr="00EA4432">
        <w:rPr>
          <w:sz w:val="24"/>
          <w:szCs w:val="24"/>
          <w:lang w:eastAsia="zh-CN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</m:sub>
        </m:sSub>
      </m:oMath>
      <w:r w:rsidRPr="00EA4432">
        <w:rPr>
          <w:sz w:val="24"/>
          <w:szCs w:val="24"/>
          <w:lang w:eastAsia="zh-CN"/>
        </w:rPr>
        <w:t>分别是旧</w:t>
      </w:r>
      <w:r w:rsidRPr="00EA4432">
        <w:rPr>
          <w:sz w:val="24"/>
          <w:szCs w:val="24"/>
          <w:lang w:eastAsia="zh-CN"/>
        </w:rPr>
        <w:t>/</w:t>
      </w:r>
      <w:r w:rsidRPr="00EA4432">
        <w:rPr>
          <w:sz w:val="24"/>
          <w:szCs w:val="24"/>
          <w:lang w:eastAsia="zh-CN"/>
        </w:rPr>
        <w:t>当前参数组。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</m:sub>
        </m:sSub>
      </m:oMath>
      <w:r w:rsidRPr="00EA4432"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</m:sSub>
      </m:oMath>
      <w:r w:rsidRPr="00EA4432">
        <w:rPr>
          <w:sz w:val="24"/>
          <w:szCs w:val="24"/>
          <w:lang w:eastAsia="zh-CN"/>
        </w:rPr>
        <w:t>是旧类与新类</w:t>
      </w:r>
      <w:r w:rsidRPr="00EA4432">
        <w:rPr>
          <w:sz w:val="24"/>
          <w:szCs w:val="24"/>
          <w:lang w:eastAsia="zh-CN"/>
        </w:rPr>
        <w:t>prototype</w:t>
      </w:r>
      <w:r w:rsidRPr="00EA4432">
        <w:rPr>
          <w:sz w:val="24"/>
          <w:szCs w:val="24"/>
          <w:lang w:eastAsia="zh-CN"/>
        </w:rPr>
        <w:t>矩阵，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*</m:t>
            </m:r>
          </m:sup>
        </m:sSubSup>
      </m:oMath>
      <w:r w:rsidRPr="00EA4432">
        <w:rPr>
          <w:sz w:val="24"/>
          <w:szCs w:val="24"/>
          <w:lang w:eastAsia="zh-CN"/>
        </w:rPr>
        <w:t>是更新前的新类</w:t>
      </w:r>
      <w:r w:rsidRPr="00EA4432">
        <w:rPr>
          <w:sz w:val="24"/>
          <w:szCs w:val="24"/>
          <w:lang w:eastAsia="zh-CN"/>
        </w:rPr>
        <w:t>prototype</w:t>
      </w:r>
      <w:r w:rsidRPr="00EA4432">
        <w:rPr>
          <w:sz w:val="24"/>
          <w:szCs w:val="24"/>
          <w:lang w:eastAsia="zh-CN"/>
        </w:rPr>
        <w:t>；</w:t>
      </w:r>
      <w:r w:rsidRPr="00EA4432">
        <w:rPr>
          <w:sz w:val="24"/>
          <w:szCs w:val="24"/>
          <w:lang w:eastAsia="zh-CN"/>
        </w:rPr>
        <w:t>0.97/0.03</w:t>
      </w:r>
      <w:r w:rsidRPr="00EA4432">
        <w:rPr>
          <w:sz w:val="24"/>
          <w:szCs w:val="24"/>
          <w:lang w:eastAsia="zh-CN"/>
        </w:rPr>
        <w:t>是保留旧</w:t>
      </w:r>
      <w:r w:rsidRPr="00EA4432">
        <w:rPr>
          <w:sz w:val="24"/>
          <w:szCs w:val="24"/>
          <w:lang w:eastAsia="zh-CN"/>
        </w:rPr>
        <w:t>prototype</w:t>
      </w:r>
      <w:r w:rsidRPr="00EA4432">
        <w:rPr>
          <w:sz w:val="24"/>
          <w:szCs w:val="24"/>
          <w:lang w:eastAsia="zh-CN"/>
        </w:rPr>
        <w:t>与吸收校正量的固定动量系数）</w:t>
      </w:r>
    </w:p>
    <w:p w14:paraId="56606059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新类真实样本交叉熵为：</w:t>
      </w:r>
    </w:p>
    <w:p w14:paraId="4A5D120B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6F8A166C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ξ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</m:t>
            </m:r>
          </m:sub>
        </m:sSub>
      </m:oMath>
      <w:r w:rsidRPr="00EA4432">
        <w:rPr>
          <w:sz w:val="24"/>
          <w:szCs w:val="24"/>
        </w:rPr>
        <w:t>为增强后的旧类</w:t>
      </w:r>
      <w:proofErr w:type="spellStart"/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，温度</w:t>
      </w:r>
      <w:proofErr w:type="spellEnd"/>
      <m:oMath>
        <m:r>
          <w:rPr>
            <w:rFonts w:ascii="Cambria Math" w:hAnsi="Cambria Math"/>
            <w:sz w:val="24"/>
            <w:szCs w:val="24"/>
          </w:rPr>
          <m:t>Tₜₑₘₚ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>2</m:t>
        </m:r>
      </m:oMath>
      <w:r w:rsidRPr="00EA4432">
        <w:rPr>
          <w:sz w:val="24"/>
          <w:szCs w:val="24"/>
        </w:rPr>
        <w:t>，</w:t>
      </w:r>
      <w:r w:rsidRPr="00EA4432">
        <w:rPr>
          <w:sz w:val="24"/>
          <w:szCs w:val="24"/>
        </w:rPr>
        <w:t xml:space="preserve">prototype </w:t>
      </w:r>
      <w:proofErr w:type="spellStart"/>
      <w:r w:rsidRPr="00EA4432">
        <w:rPr>
          <w:sz w:val="24"/>
          <w:szCs w:val="24"/>
        </w:rPr>
        <w:t>augmentation</w:t>
      </w:r>
      <w:r w:rsidRPr="00EA4432">
        <w:rPr>
          <w:sz w:val="24"/>
          <w:szCs w:val="24"/>
        </w:rPr>
        <w:t>损失为</w:t>
      </w:r>
      <w:proofErr w:type="spellEnd"/>
      <w:r w:rsidRPr="00EA4432">
        <w:rPr>
          <w:sz w:val="24"/>
          <w:szCs w:val="24"/>
        </w:rPr>
        <w:t>：</w:t>
      </w:r>
    </w:p>
    <w:p w14:paraId="1F8B12B1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protoAug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softmax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Tₜₑₘₚ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</m:sub>
          </m:sSub>
        </m:oMath>
      </m:oMathPara>
    </w:p>
    <w:p w14:paraId="3558C1AE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公开</w:t>
      </w:r>
      <w:r w:rsidRPr="00EA4432">
        <w:rPr>
          <w:sz w:val="24"/>
          <w:szCs w:val="24"/>
          <w:lang w:eastAsia="zh-CN"/>
        </w:rPr>
        <w:t>trainer</w:t>
      </w:r>
      <w:r w:rsidRPr="00EA4432">
        <w:rPr>
          <w:sz w:val="24"/>
          <w:szCs w:val="24"/>
          <w:lang w:eastAsia="zh-CN"/>
        </w:rPr>
        <w:t>对第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 w:rsidRPr="00EA4432">
        <w:rPr>
          <w:sz w:val="24"/>
          <w:szCs w:val="24"/>
          <w:lang w:eastAsia="zh-CN"/>
        </w:rPr>
        <w:t>组参数使用递减系数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r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-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j-</m:t>
            </m:r>
            <m:r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 w:rsidRPr="00EA4432">
        <w:rPr>
          <w:sz w:val="24"/>
          <w:szCs w:val="24"/>
          <w:lang w:eastAsia="zh-CN"/>
        </w:rPr>
        <w:t>，分层正则为：</w:t>
      </w:r>
    </w:p>
    <w:p w14:paraId="290AFE96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HR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j=</m:t>
              </m:r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*</m:t>
              </m:r>
            </m:sup>
          </m:sSubSup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</m:oMath>
      </m:oMathPara>
    </w:p>
    <w:p w14:paraId="25D59A2F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实际执行总损失为</w:t>
      </w:r>
      <w:proofErr w:type="spellEnd"/>
      <w:r w:rsidRPr="00EA4432">
        <w:rPr>
          <w:sz w:val="24"/>
          <w:szCs w:val="24"/>
        </w:rPr>
        <w:t>：</w:t>
      </w:r>
    </w:p>
    <w:p w14:paraId="0E88C0D0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MoPC-HR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CE,new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protoAug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HR</m:t>
              </m:r>
            </m:sub>
          </m:sSub>
        </m:oMath>
      </m:oMathPara>
    </w:p>
    <w:p w14:paraId="2F59A6D5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  <w:lang w:eastAsia="zh-CN"/>
        </w:rPr>
        <w:t>公开代码还计算</w:t>
      </w:r>
      <w:r w:rsidRPr="00EA4432">
        <w:rPr>
          <w:sz w:val="24"/>
          <w:szCs w:val="24"/>
          <w:lang w:eastAsia="zh-CN"/>
        </w:rPr>
        <w:t>KD</w:t>
      </w:r>
      <w:r w:rsidRPr="00EA4432">
        <w:rPr>
          <w:sz w:val="24"/>
          <w:szCs w:val="24"/>
          <w:lang w:eastAsia="zh-CN"/>
        </w:rPr>
        <w:t>用于日志，但</w:t>
      </w:r>
      <w:r w:rsidRPr="00EA4432">
        <w:rPr>
          <w:sz w:val="24"/>
          <w:szCs w:val="24"/>
          <w:lang w:eastAsia="zh-CN"/>
        </w:rPr>
        <w:t>KD</w:t>
      </w:r>
      <w:r w:rsidRPr="00EA4432">
        <w:rPr>
          <w:sz w:val="24"/>
          <w:szCs w:val="24"/>
          <w:lang w:eastAsia="zh-CN"/>
        </w:rPr>
        <w:t>不进入总</w:t>
      </w:r>
      <w:r w:rsidRPr="00EA4432">
        <w:rPr>
          <w:sz w:val="24"/>
          <w:szCs w:val="24"/>
          <w:lang w:eastAsia="zh-CN"/>
        </w:rPr>
        <w:t>loss</w:t>
      </w:r>
      <w:r w:rsidRPr="00EA4432">
        <w:rPr>
          <w:sz w:val="24"/>
          <w:szCs w:val="24"/>
          <w:lang w:eastAsia="zh-CN"/>
        </w:rPr>
        <w:t>。</w:t>
      </w:r>
      <w:proofErr w:type="spellStart"/>
      <w:r w:rsidRPr="00EA4432">
        <w:rPr>
          <w:sz w:val="24"/>
          <w:szCs w:val="24"/>
        </w:rPr>
        <w:t>训练后</w:t>
      </w:r>
      <w:r w:rsidRPr="00EA4432">
        <w:rPr>
          <w:sz w:val="24"/>
          <w:szCs w:val="24"/>
        </w:rPr>
        <w:t>prototype</w:t>
      </w:r>
      <w:r w:rsidRPr="00EA4432">
        <w:rPr>
          <w:sz w:val="24"/>
          <w:szCs w:val="24"/>
        </w:rPr>
        <w:t>校正为</w:t>
      </w:r>
      <w:proofErr w:type="spellEnd"/>
      <w:r w:rsidRPr="00EA4432">
        <w:rPr>
          <w:sz w:val="24"/>
          <w:szCs w:val="24"/>
        </w:rPr>
        <w:t>：</w:t>
      </w:r>
    </w:p>
    <w:p w14:paraId="1D6206DB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0.97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0.03softmax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new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⊤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</m:e>
          </m:d>
        </m:oMath>
      </m:oMathPara>
    </w:p>
    <w:p w14:paraId="54ADD25A" w14:textId="77777777" w:rsidR="009F5BF0" w:rsidRPr="00EA4432" w:rsidRDefault="00000000">
      <w:pPr>
        <w:rPr>
          <w:sz w:val="24"/>
          <w:szCs w:val="24"/>
          <w:lang w:eastAsia="zh-CN"/>
        </w:rPr>
      </w:pPr>
      <w:proofErr w:type="spellStart"/>
      <w:r w:rsidRPr="00EA4432">
        <w:rPr>
          <w:b/>
          <w:bCs/>
          <w:sz w:val="24"/>
          <w:szCs w:val="24"/>
        </w:rPr>
        <w:t>执行特点</w:t>
      </w:r>
      <w:proofErr w:type="spellEnd"/>
      <w:r w:rsidRPr="00EA4432">
        <w:rPr>
          <w:b/>
          <w:bCs/>
          <w:sz w:val="24"/>
          <w:szCs w:val="24"/>
        </w:rPr>
        <w:t>：</w:t>
      </w:r>
      <w:r w:rsidRPr="00EA4432">
        <w:rPr>
          <w:sz w:val="24"/>
          <w:szCs w:val="24"/>
        </w:rPr>
        <w:t xml:space="preserve"> 20</w:t>
      </w:r>
      <w:r w:rsidRPr="00EA4432">
        <w:rPr>
          <w:sz w:val="24"/>
          <w:szCs w:val="24"/>
        </w:rPr>
        <w:t>个</w:t>
      </w:r>
      <w:r w:rsidRPr="00EA4432">
        <w:rPr>
          <w:sz w:val="24"/>
          <w:szCs w:val="24"/>
        </w:rPr>
        <w:t>epoch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batch size 16</w:t>
      </w:r>
      <w:r w:rsidRPr="00EA4432">
        <w:rPr>
          <w:sz w:val="24"/>
          <w:szCs w:val="24"/>
        </w:rPr>
        <w:t>、</w:t>
      </w:r>
      <w:r w:rsidRPr="00EA4432">
        <w:rPr>
          <w:sz w:val="24"/>
          <w:szCs w:val="24"/>
        </w:rPr>
        <w:t>SGD</w:t>
      </w:r>
      <w:r w:rsidRPr="00EA4432">
        <w:rPr>
          <w:sz w:val="24"/>
          <w:szCs w:val="24"/>
        </w:rPr>
        <w:t>学习率</w:t>
      </w:r>
      <w:r w:rsidRPr="00EA4432">
        <w:rPr>
          <w:sz w:val="24"/>
          <w:szCs w:val="24"/>
        </w:rPr>
        <w:t>0.01</w:t>
      </w:r>
      <w:r w:rsidRPr="00EA4432">
        <w:rPr>
          <w:sz w:val="24"/>
          <w:szCs w:val="24"/>
        </w:rPr>
        <w:t>。正式</w:t>
      </w:r>
      <w:r w:rsidRPr="00EA4432">
        <w:rPr>
          <w:sz w:val="24"/>
          <w:szCs w:val="24"/>
        </w:rPr>
        <w:t xml:space="preserve">CVS </w:t>
      </w:r>
      <w:proofErr w:type="spellStart"/>
      <w:r w:rsidRPr="00EA4432">
        <w:rPr>
          <w:sz w:val="24"/>
          <w:szCs w:val="24"/>
        </w:rPr>
        <w:t>query</w:t>
      </w:r>
      <w:r w:rsidRPr="00EA4432">
        <w:rPr>
          <w:sz w:val="24"/>
          <w:szCs w:val="24"/>
        </w:rPr>
        <w:t>仍使用当前模型的全注册类</w:t>
      </w:r>
      <w:r w:rsidRPr="00EA4432">
        <w:rPr>
          <w:sz w:val="24"/>
          <w:szCs w:val="24"/>
        </w:rPr>
        <w:t>classifier</w:t>
      </w:r>
      <w:proofErr w:type="spellEnd"/>
      <w:r w:rsidRPr="00EA4432">
        <w:rPr>
          <w:sz w:val="24"/>
          <w:szCs w:val="24"/>
        </w:rPr>
        <w:t xml:space="preserve"> </w:t>
      </w:r>
      <w:proofErr w:type="spellStart"/>
      <w:r w:rsidRPr="00EA4432">
        <w:rPr>
          <w:sz w:val="24"/>
          <w:szCs w:val="24"/>
        </w:rPr>
        <w:t>logits</w:t>
      </w:r>
      <w:r w:rsidRPr="00EA4432">
        <w:rPr>
          <w:sz w:val="24"/>
          <w:szCs w:val="24"/>
        </w:rPr>
        <w:t>，而不是校正</w:t>
      </w:r>
      <w:r w:rsidRPr="00EA4432">
        <w:rPr>
          <w:sz w:val="24"/>
          <w:szCs w:val="24"/>
        </w:rPr>
        <w:t>prototype</w:t>
      </w:r>
      <w:proofErr w:type="spellEnd"/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该方法新类可塑性强于</w:t>
      </w:r>
      <w:r w:rsidRPr="00EA4432">
        <w:rPr>
          <w:sz w:val="24"/>
          <w:szCs w:val="24"/>
          <w:lang w:eastAsia="zh-CN"/>
        </w:rPr>
        <w:t>CSIL</w:t>
      </w:r>
      <w:r w:rsidRPr="00EA4432">
        <w:rPr>
          <w:sz w:val="24"/>
          <w:szCs w:val="24"/>
          <w:lang w:eastAsia="zh-CN"/>
        </w:rPr>
        <w:t>，但完整</w:t>
      </w:r>
      <w:r w:rsidRPr="00EA4432">
        <w:rPr>
          <w:sz w:val="24"/>
          <w:szCs w:val="24"/>
          <w:lang w:eastAsia="zh-CN"/>
        </w:rPr>
        <w:t>backbone</w:t>
      </w:r>
      <w:r w:rsidRPr="00EA4432">
        <w:rPr>
          <w:sz w:val="24"/>
          <w:szCs w:val="24"/>
          <w:lang w:eastAsia="zh-CN"/>
        </w:rPr>
        <w:t>更新会放大旧类遗忘。</w:t>
      </w:r>
    </w:p>
    <w:p w14:paraId="2B6BBBE2" w14:textId="77777777" w:rsidR="009F5BF0" w:rsidRPr="00EA4432" w:rsidRDefault="00000000">
      <w:pPr>
        <w:pStyle w:val="21"/>
        <w:rPr>
          <w:sz w:val="28"/>
          <w:szCs w:val="28"/>
        </w:rPr>
      </w:pPr>
      <w:bookmarkStart w:id="10" w:name="X5001bd00c1e45a019c9ebc60a72c3cd7b05aeed"/>
      <w:bookmarkEnd w:id="9"/>
      <w:r w:rsidRPr="00EA4432">
        <w:rPr>
          <w:rFonts w:ascii="Times New Roman" w:eastAsia="宋体" w:hAnsi="Times New Roman" w:cs="Times New Roman"/>
          <w:sz w:val="28"/>
          <w:szCs w:val="28"/>
        </w:rPr>
        <w:t>4.4CSIL</w:t>
      </w:r>
      <w:r w:rsidRPr="00EA4432">
        <w:rPr>
          <w:rFonts w:ascii="Times New Roman" w:eastAsia="宋体" w:hAnsi="Times New Roman" w:cs="Times New Roman"/>
          <w:sz w:val="28"/>
          <w:szCs w:val="28"/>
        </w:rPr>
        <w:t>与</w:t>
      </w:r>
      <w:r w:rsidRPr="00EA4432">
        <w:rPr>
          <w:rFonts w:ascii="Times New Roman" w:eastAsia="宋体" w:hAnsi="Times New Roman" w:cs="Times New Roman"/>
          <w:sz w:val="28"/>
          <w:szCs w:val="28"/>
        </w:rPr>
        <w:t>MoPC-HR</w:t>
      </w:r>
      <w:r w:rsidRPr="00EA4432">
        <w:rPr>
          <w:rFonts w:ascii="Times New Roman" w:eastAsia="宋体" w:hAnsi="Times New Roman" w:cs="Times New Roman"/>
          <w:sz w:val="28"/>
          <w:szCs w:val="28"/>
        </w:rPr>
        <w:t>机制对比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46"/>
        <w:gridCol w:w="3598"/>
        <w:gridCol w:w="4196"/>
      </w:tblGrid>
      <w:tr w:rsidR="009F5BF0" w:rsidRPr="00EA4432" w14:paraId="01BC8F3C" w14:textId="77777777">
        <w:trPr>
          <w:cantSplit/>
          <w:tblHeader/>
        </w:trPr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3AA3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比较维度</w:t>
            </w:r>
            <w:proofErr w:type="spellEnd"/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6B78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b/>
                <w:bCs/>
                <w:sz w:val="20"/>
                <w:szCs w:val="24"/>
              </w:rPr>
              <w:t>CSIL</w:t>
            </w:r>
          </w:p>
        </w:tc>
        <w:tc>
          <w:tcPr>
            <w:tcW w:w="0" w:type="auto"/>
            <w:shd w:val="clear" w:color="auto" w:fill="E7E6E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BC04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sz w:val="20"/>
                <w:szCs w:val="24"/>
              </w:rPr>
              <w:t>MoPC</w:t>
            </w:r>
            <w:proofErr w:type="spellEnd"/>
            <w:r w:rsidRPr="00EA4432">
              <w:rPr>
                <w:b/>
                <w:bCs/>
                <w:sz w:val="20"/>
                <w:szCs w:val="24"/>
              </w:rPr>
              <w:t>-HR</w:t>
            </w:r>
          </w:p>
        </w:tc>
      </w:tr>
      <w:tr w:rsidR="009F5BF0" w:rsidRPr="00EA4432" w14:paraId="32B56F17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F94B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主要方法类别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7FE0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结构扩展与通道隔离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8439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prototype</w:t>
            </w:r>
            <w:r w:rsidRPr="00EA4432">
              <w:rPr>
                <w:sz w:val="20"/>
                <w:szCs w:val="24"/>
              </w:rPr>
              <w:t>校正与分层正则</w:t>
            </w:r>
            <w:proofErr w:type="spellEnd"/>
          </w:p>
        </w:tc>
      </w:tr>
      <w:tr w:rsidR="009F5BF0" w:rsidRPr="00EA4432" w14:paraId="5A92DD5D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73958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历史原始样本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C438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不保存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7195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不保存</w:t>
            </w:r>
            <w:proofErr w:type="spellEnd"/>
          </w:p>
        </w:tc>
      </w:tr>
      <w:tr w:rsidR="009F5BF0" w:rsidRPr="00EA4432" w14:paraId="41ADA1B4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327A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lastRenderedPageBreak/>
              <w:t>Phase2</w:t>
            </w:r>
            <w:r w:rsidRPr="00EA4432">
              <w:rPr>
                <w:sz w:val="20"/>
                <w:szCs w:val="24"/>
                <w:lang w:eastAsia="zh-CN"/>
              </w:rPr>
              <w:t>真实训练样本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6117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target-new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E887C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 xml:space="preserve">target-new </w:t>
            </w:r>
            <w:proofErr w:type="spellStart"/>
            <w:r w:rsidRPr="00EA4432">
              <w:rPr>
                <w:sz w:val="20"/>
                <w:szCs w:val="24"/>
              </w:rPr>
              <w:t>support</w:t>
            </w:r>
            <w:r w:rsidRPr="00EA4432">
              <w:rPr>
                <w:sz w:val="20"/>
                <w:szCs w:val="24"/>
              </w:rPr>
              <w:t>＋旧</w:t>
            </w:r>
            <w:r w:rsidRPr="00EA4432">
              <w:rPr>
                <w:sz w:val="20"/>
                <w:szCs w:val="24"/>
              </w:rPr>
              <w:t>prototype</w:t>
            </w:r>
            <w:r w:rsidRPr="00EA4432">
              <w:rPr>
                <w:sz w:val="20"/>
                <w:szCs w:val="24"/>
              </w:rPr>
              <w:t>伪特征</w:t>
            </w:r>
            <w:proofErr w:type="spellEnd"/>
          </w:p>
        </w:tc>
      </w:tr>
      <w:tr w:rsidR="009F5BF0" w:rsidRPr="00EA4432" w14:paraId="6164E3EC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14A0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保留的历史状态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123D7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旧模型、</w:t>
            </w:r>
            <w:r w:rsidRPr="00EA4432">
              <w:rPr>
                <w:sz w:val="20"/>
                <w:szCs w:val="24"/>
              </w:rPr>
              <w:t>fingerprint</w:t>
            </w:r>
            <w:r w:rsidRPr="00EA4432">
              <w:rPr>
                <w:sz w:val="20"/>
                <w:szCs w:val="24"/>
              </w:rPr>
              <w:t>结构、</w:t>
            </w:r>
            <w:r w:rsidRPr="00EA4432">
              <w:rPr>
                <w:sz w:val="20"/>
                <w:szCs w:val="24"/>
              </w:rPr>
              <w:t>Fisher</w:t>
            </w:r>
            <w:r w:rsidRPr="00EA4432">
              <w:rPr>
                <w:sz w:val="20"/>
                <w:szCs w:val="24"/>
              </w:rPr>
              <w:t>重要参数统计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8C54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旧类</w:t>
            </w:r>
            <w:r w:rsidRPr="00EA4432">
              <w:rPr>
                <w:sz w:val="20"/>
                <w:szCs w:val="24"/>
                <w:lang w:eastAsia="zh-CN"/>
              </w:rPr>
              <w:t>prototype</w:t>
            </w:r>
            <w:r w:rsidRPr="00EA4432">
              <w:rPr>
                <w:sz w:val="20"/>
                <w:szCs w:val="24"/>
                <w:lang w:eastAsia="zh-CN"/>
              </w:rPr>
              <w:t>、旧模型参数</w:t>
            </w:r>
          </w:p>
        </w:tc>
      </w:tr>
      <w:tr w:rsidR="009F5BF0" w:rsidRPr="00EA4432" w14:paraId="5FDBC692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8B83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Phase1</w:t>
            </w:r>
            <w:r w:rsidRPr="00EA4432">
              <w:rPr>
                <w:sz w:val="20"/>
                <w:szCs w:val="24"/>
              </w:rPr>
              <w:t>基座更新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0DE6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冻结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0814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不冻结</w:t>
            </w:r>
            <w:proofErr w:type="spellEnd"/>
          </w:p>
        </w:tc>
      </w:tr>
      <w:tr w:rsidR="009F5BF0" w:rsidRPr="00EA4432" w14:paraId="6C4284D3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DCA1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实际损失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E068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CE-new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EWC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0.2KD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C674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CE-new</w:t>
            </w:r>
            <w:r w:rsidRPr="00EA4432">
              <w:rPr>
                <w:sz w:val="20"/>
                <w:szCs w:val="24"/>
              </w:rPr>
              <w:t>＋</w:t>
            </w:r>
            <w:r w:rsidRPr="00EA4432">
              <w:rPr>
                <w:sz w:val="20"/>
                <w:szCs w:val="24"/>
              </w:rPr>
              <w:t>protoAug</w:t>
            </w:r>
            <w:r w:rsidRPr="00EA4432">
              <w:rPr>
                <w:sz w:val="20"/>
                <w:szCs w:val="24"/>
              </w:rPr>
              <w:t>＋逐参数非平方</w:t>
            </w:r>
            <w:r w:rsidRPr="00EA4432">
              <w:rPr>
                <w:sz w:val="20"/>
                <w:szCs w:val="24"/>
              </w:rPr>
              <w:t xml:space="preserve">L2 </w:t>
            </w:r>
            <w:proofErr w:type="spellStart"/>
            <w:r w:rsidRPr="00EA4432">
              <w:rPr>
                <w:sz w:val="20"/>
                <w:szCs w:val="24"/>
              </w:rPr>
              <w:t>HR</w:t>
            </w:r>
            <w:r w:rsidRPr="00EA4432">
              <w:rPr>
                <w:sz w:val="20"/>
                <w:szCs w:val="24"/>
              </w:rPr>
              <w:t>；</w:t>
            </w:r>
            <w:r w:rsidRPr="00EA4432">
              <w:rPr>
                <w:sz w:val="20"/>
                <w:szCs w:val="24"/>
              </w:rPr>
              <w:t>KD</w:t>
            </w:r>
            <w:r w:rsidRPr="00EA4432">
              <w:rPr>
                <w:sz w:val="20"/>
                <w:szCs w:val="24"/>
              </w:rPr>
              <w:t>仅记录</w:t>
            </w:r>
            <w:proofErr w:type="spellEnd"/>
          </w:p>
        </w:tc>
      </w:tr>
      <w:tr w:rsidR="009F5BF0" w:rsidRPr="00EA4432" w14:paraId="6379A53C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E8CC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旧类保护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BD7D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mask</w:t>
            </w:r>
            <w:r w:rsidRPr="00EA4432">
              <w:rPr>
                <w:sz w:val="20"/>
                <w:szCs w:val="24"/>
              </w:rPr>
              <w:t>、冻结、</w:t>
            </w:r>
            <w:r w:rsidRPr="00EA4432">
              <w:rPr>
                <w:sz w:val="20"/>
                <w:szCs w:val="24"/>
              </w:rPr>
              <w:t>KD</w:t>
            </w:r>
            <w:r w:rsidRPr="00EA4432">
              <w:rPr>
                <w:sz w:val="20"/>
                <w:szCs w:val="24"/>
              </w:rPr>
              <w:t>、</w:t>
            </w:r>
            <w:r w:rsidRPr="00EA4432">
              <w:rPr>
                <w:sz w:val="20"/>
                <w:szCs w:val="24"/>
              </w:rPr>
              <w:t>EWC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4C86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prototype</w:t>
            </w:r>
            <w:r w:rsidRPr="00EA4432">
              <w:rPr>
                <w:sz w:val="20"/>
                <w:szCs w:val="24"/>
                <w:lang w:eastAsia="zh-CN"/>
              </w:rPr>
              <w:t>增强、</w:t>
            </w:r>
            <w:r w:rsidRPr="00EA4432">
              <w:rPr>
                <w:sz w:val="20"/>
                <w:szCs w:val="24"/>
                <w:lang w:eastAsia="zh-CN"/>
              </w:rPr>
              <w:t>HR</w:t>
            </w:r>
            <w:r w:rsidRPr="00EA4432">
              <w:rPr>
                <w:sz w:val="20"/>
                <w:szCs w:val="24"/>
                <w:lang w:eastAsia="zh-CN"/>
              </w:rPr>
              <w:t>、旧参数参考</w:t>
            </w:r>
          </w:p>
        </w:tc>
      </w:tr>
      <w:tr w:rsidR="009F5BF0" w:rsidRPr="00EA4432" w14:paraId="298797E9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4CC0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最终</w:t>
            </w:r>
            <w:r w:rsidRPr="00EA4432">
              <w:rPr>
                <w:sz w:val="20"/>
                <w:szCs w:val="24"/>
              </w:rPr>
              <w:t>query</w:t>
            </w:r>
            <w:r w:rsidRPr="00EA4432">
              <w:rPr>
                <w:sz w:val="20"/>
                <w:szCs w:val="24"/>
              </w:rPr>
              <w:t>规则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3411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20"/>
                <w:szCs w:val="24"/>
              </w:rPr>
              <w:t>zero-</w:t>
            </w:r>
            <w:proofErr w:type="spellStart"/>
            <w:r w:rsidRPr="00EA4432">
              <w:rPr>
                <w:sz w:val="20"/>
                <w:szCs w:val="24"/>
              </w:rPr>
              <w:t>bias</w:t>
            </w:r>
            <w:r w:rsidRPr="00EA4432">
              <w:rPr>
                <w:sz w:val="20"/>
                <w:szCs w:val="24"/>
              </w:rPr>
              <w:t>全注册类</w:t>
            </w:r>
            <w:r w:rsidRPr="00EA4432">
              <w:rPr>
                <w:sz w:val="20"/>
                <w:szCs w:val="24"/>
              </w:rPr>
              <w:t>argmax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408F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当前模型全注册类</w:t>
            </w:r>
            <w:r w:rsidRPr="00EA4432">
              <w:rPr>
                <w:sz w:val="20"/>
                <w:szCs w:val="24"/>
              </w:rPr>
              <w:t>classifier</w:t>
            </w:r>
            <w:proofErr w:type="spellEnd"/>
            <w:r w:rsidRPr="00EA4432">
              <w:rPr>
                <w:sz w:val="20"/>
                <w:szCs w:val="24"/>
              </w:rPr>
              <w:t xml:space="preserve"> logits argmax</w:t>
            </w:r>
          </w:p>
        </w:tc>
      </w:tr>
      <w:tr w:rsidR="009F5BF0" w:rsidRPr="00EA4432" w14:paraId="7E405577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B8C6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主要风险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52AB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过度保护旧类，新类不注册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3D71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新类学得快，但旧类遗忘</w:t>
            </w:r>
          </w:p>
        </w:tc>
      </w:tr>
      <w:tr w:rsidR="009F5BF0" w:rsidRPr="00EA4432" w14:paraId="165CC9B5" w14:textId="77777777"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B9F9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部署特征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5D99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20"/>
                <w:szCs w:val="24"/>
              </w:rPr>
              <w:t>结构复杂、容量增长</w:t>
            </w:r>
            <w:proofErr w:type="spellEnd"/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9541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 w:rsidRPr="00EA4432">
              <w:rPr>
                <w:sz w:val="20"/>
                <w:szCs w:val="24"/>
                <w:lang w:eastAsia="zh-CN"/>
              </w:rPr>
              <w:t>状态较紧凑，但仍需多轮训练</w:t>
            </w:r>
          </w:p>
        </w:tc>
      </w:tr>
    </w:tbl>
    <w:bookmarkEnd w:id="10"/>
    <w:p w14:paraId="00B2F12F" w14:textId="32D76CAB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4.5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正式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LEO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信道逐配置结果</w:t>
      </w:r>
    </w:p>
    <w:p w14:paraId="6BDB560A" w14:textId="77777777" w:rsidR="009F5BF0" w:rsidRPr="00EA4432" w:rsidRDefault="00000000">
      <w:pPr>
        <w:pStyle w:val="31"/>
        <w:rPr>
          <w:sz w:val="24"/>
          <w:szCs w:val="24"/>
          <w:lang w:eastAsia="zh-CN"/>
        </w:rPr>
      </w:pP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4.5.1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按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K-shot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与新类规模拆分的正式结果</w:t>
      </w:r>
    </w:p>
    <w:p w14:paraId="58809FCA" w14:textId="45A347B6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按</w:t>
      </w:r>
      <w:r w:rsidRPr="00EA4432">
        <w:rPr>
          <w:sz w:val="24"/>
          <w:szCs w:val="24"/>
          <w:lang w:eastAsia="zh-CN"/>
        </w:rPr>
        <w:t>K-shot</w:t>
      </w:r>
      <w:r w:rsidRPr="00EA4432">
        <w:rPr>
          <w:sz w:val="24"/>
          <w:szCs w:val="24"/>
          <w:lang w:eastAsia="zh-CN"/>
        </w:rPr>
        <w:t>与新类数拆分，并在每个配置内按方法展开。旧类与新类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只用于冻结后评价；</w:t>
      </w:r>
    </w:p>
    <w:p>
      <w:pPr>
        <w:pStyle w:val="a8"/>
        <w:rPr>
          <w:sz w:val="24"/>
          <w:szCs w:val="24"/>
          <w:lang w:eastAsia="zh-CN"/>
        </w:rPr>
        <w:keepNext/>
        <w:keepLines/>
        <w:spacing w:before="0" w:after="60"/>
      </w:pPr>
      <w:bookmarkStart w:id="9101" w:name="PHASE2_METRIC_DEFINITIONS_V1_1"/>
      <w:r>
        <w:rPr>
          <w:rFonts w:ascii="Times New Roman" w:hAnsi="Times New Roman" w:eastAsia="宋体"/>
          <w:b/>
          <w:bCs/>
          <w:color w:val="1F4E79"/>
          <w:sz w:val="21"/>
          <w:szCs w:val="21"/>
        </w:rPr>
        <w:t>表中指标定义与判读</w:t>
      </w:r>
      <w:bookmarkEnd w:id="9101"/>
    </w:p>
    <w:p>
      <w:pPr>
        <w:pStyle w:val="a8"/>
        <w:rPr>
          <w:sz w:val="24"/>
          <w:szCs w:val="24"/>
          <w:lang w:eastAsia="zh-CN"/>
        </w:rPr>
        <w:keepLines/>
        <w:spacing w:before="0" w:after="60"/>
      </w:pPr>
      <w:bookmarkStart w:id="9102" w:name="PHASE2_METRIC_DEFINITIONS_V1_2"/>
      <w:r>
        <w:rPr>
          <w:rFonts w:ascii="Times New Roman" w:hAnsi="Times New Roman" w:eastAsia="宋体"/>
          <w:sz w:val="21"/>
          <w:szCs w:val="21"/>
        </w:rPr>
        <w:t>配置标题中的</w:t>
      </w:r>
      <m:oMath>
        <m:r>
          <m:t>K</m:t>
        </m:r>
      </m:oMath>
      <w:r>
        <w:rPr>
          <w:rFonts w:ascii="Times New Roman" w:hAnsi="Times New Roman" w:eastAsia="宋体"/>
          <w:sz w:val="21"/>
          <w:szCs w:val="21"/>
        </w:rPr>
        <w:t>表示每个新类可用的独立support样本数，“新类数”表示本次同时注册的新发射机类别数量。以下准确率和调和均值均在冻结模型的query上计算，query不参与训练或参数更新；准确率与调和均值按百分比（%）报告，遗忘量按百分点（percentage point, pp）判读。</w:t>
      </w:r>
      <w:bookmarkEnd w:id="9102"/>
    </w:p>
    <w:p>
      <w:pPr>
        <w:pStyle w:val="a8"/>
        <w:rPr>
          <w:sz w:val="24"/>
          <w:szCs w:val="24"/>
          <w:lang w:eastAsia="zh-CN"/>
        </w:rPr>
        <w:keepLines/>
        <w:spacing w:before="0" w:after="60"/>
      </w:pPr>
      <w:bookmarkStart w:id="9103" w:name="PHASE2_METRIC_DEFINITIONS_V1_3"/>
      <m:oMath>
        <m:sSubSup>
          <m:sSubSupPr/>
          <m:e>
            <m:r>
              <m:t>A</m:t>
            </m:r>
          </m:e>
          <m:sub>
            <m:r>
              <m:t>old</m:t>
            </m:r>
          </m:sub>
          <m:sup>
            <m:r>
              <m:t>DA0_REG1</m:t>
            </m:r>
          </m:sup>
        </m:sSubSup>
        <m:r>
          <m:t>=</m:t>
        </m:r>
        <m:f>
          <m:fPr/>
          <m:num>
            <m:sSubSup>
              <m:sSubSupPr/>
              <m:e>
                <m:r>
                  <m:t>N</m:t>
                </m:r>
              </m:e>
              <m:sub>
                <m:r>
                  <m:t>old</m:t>
                </m:r>
              </m:sub>
              <m:sup>
                <m:r>
                  <m:t>correct</m:t>
                </m:r>
              </m:sup>
            </m:sSubSup>
          </m:num>
          <m:den>
            <m:sSubSup>
              <m:sSubSupPr/>
              <m:e>
                <m:r>
                  <m:t>N</m:t>
                </m:r>
              </m:e>
              <m:sub>
                <m:r>
                  <m:t>old</m:t>
                </m:r>
              </m:sub>
              <m:sup>
                <m:r>
                  <m:t>query</m:t>
                </m:r>
              </m:sup>
            </m:sSubSup>
          </m:den>
        </m:f>
      </m:oMath>
      <w:r>
        <w:rPr>
          <w:rFonts w:ascii="Times New Roman" w:hAnsi="Times New Roman" w:eastAsia="宋体"/>
          <w:sz w:val="21"/>
          <w:szCs w:val="21"/>
        </w:rPr>
        <w:t>（注册后旧类准确率）：分子为正确识别的旧类query样本数，分母为旧类query总数。上标表示未执行目标域适应、但已完成新类注册。该指标衡量注册新类后模型保留原有发射机身份的能力，数值越大越好。</w:t>
      </w:r>
      <w:bookmarkEnd w:id="9103"/>
    </w:p>
    <w:p>
      <w:pPr>
        <w:pStyle w:val="a8"/>
        <w:rPr>
          <w:sz w:val="24"/>
          <w:szCs w:val="24"/>
          <w:lang w:eastAsia="zh-CN"/>
        </w:rPr>
        <w:keepLines/>
        <w:spacing w:before="0" w:after="60"/>
      </w:pPr>
      <w:bookmarkStart w:id="9104" w:name="PHASE2_METRIC_DEFINITIONS_V1_4"/>
      <m:oMath>
        <m:sSub>
          <m:sSubPr/>
          <m:e>
            <m:r>
              <m:t>A</m:t>
            </m:r>
          </m:e>
          <m:sub>
            <m:r>
              <m:t>new</m:t>
            </m:r>
          </m:sub>
        </m:sSub>
        <m:r>
          <m:t>=</m:t>
        </m:r>
        <m:f>
          <m:fPr/>
          <m:num>
            <m:sSubSup>
              <m:sSubSupPr/>
              <m:e>
                <m:r>
                  <m:t>N</m:t>
                </m:r>
              </m:e>
              <m:sub>
                <m:r>
                  <m:t>new</m:t>
                </m:r>
              </m:sub>
              <m:sup>
                <m:r>
                  <m:t>correct</m:t>
                </m:r>
              </m:sup>
            </m:sSubSup>
          </m:num>
          <m:den>
            <m:sSubSup>
              <m:sSubSupPr/>
              <m:e>
                <m:r>
                  <m:t>N</m:t>
                </m:r>
              </m:e>
              <m:sub>
                <m:r>
                  <m:t>new</m:t>
                </m:r>
              </m:sub>
              <m:sup>
                <m:r>
                  <m:t>query</m:t>
                </m:r>
              </m:sup>
            </m:sSubSup>
          </m:den>
        </m:f>
      </m:oMath>
      <w:r>
        <w:rPr>
          <w:rFonts w:ascii="Times New Roman" w:hAnsi="Times New Roman" w:eastAsia="宋体"/>
          <w:sz w:val="21"/>
          <w:szCs w:val="21"/>
        </w:rPr>
        <w:t>（已注册新类准确率）：分子为正确识别的新类query样本数，分母为新类query总数。本节表格省略状态上标，但统计状态同样为未执行目标域适应且已完成新类注册。该指标衡量少量support是否建立了可用的新发射机身份边界，数值越大越好；取0表示没有任何新类query被正确识别。</w:t>
      </w:r>
      <w:bookmarkEnd w:id="9104"/>
    </w:p>
    <w:p>
      <w:pPr>
        <w:pStyle w:val="a8"/>
        <w:rPr>
          <w:sz w:val="24"/>
          <w:szCs w:val="24"/>
          <w:lang w:eastAsia="zh-CN"/>
        </w:rPr>
        <w:keepLines/>
        <w:spacing w:before="0" w:after="60"/>
      </w:pPr>
      <w:bookmarkStart w:id="9105" w:name="PHASE2_METRIC_DEFINITIONS_V1_5"/>
      <m:oMath>
        <m:sSub>
          <m:sSubPr/>
          <m:e>
            <m:r>
              <m:t>H</m:t>
            </m:r>
          </m:e>
          <m:sub>
            <m:r>
              <m:t>old,new</m:t>
            </m:r>
          </m:sub>
        </m:sSub>
        <m:r>
          <m:t>=</m:t>
        </m:r>
        <m:f>
          <m:fPr/>
          <m:num>
            <m:r>
              <m:t>2</m:t>
            </m:r>
            <m:sSubSup>
              <m:sSubSupPr/>
              <m:e>
                <m:r>
                  <m:t>A</m:t>
                </m:r>
              </m:e>
              <m:sub>
                <m:r>
                  <m:t>old</m:t>
                </m:r>
              </m:sub>
              <m:sup>
                <m:r>
                  <m:t>DA0_REG1</m:t>
                </m:r>
              </m:sup>
            </m:sSubSup>
            <m:sSub>
              <m:sSubPr/>
              <m:e>
                <m:r>
                  <m:t>A</m:t>
                </m:r>
              </m:e>
              <m:sub>
                <m:r>
                  <m:t>new</m:t>
                </m:r>
              </m:sub>
            </m:sSub>
          </m:num>
          <m:den>
            <m:sSubSup>
              <m:sSubSupPr/>
              <m:e>
                <m:r>
                  <m:t>A</m:t>
                </m:r>
              </m:e>
              <m:sub>
                <m:r>
                  <m:t>old</m:t>
                </m:r>
              </m:sub>
              <m:sup>
                <m:r>
                  <m:t>DA0_REG1</m:t>
                </m:r>
              </m:sup>
            </m:sSubSup>
            <m:r>
              <m:t>+</m:t>
            </m:r>
            <m:sSub>
              <m:sSubPr/>
              <m:e>
                <m:r>
                  <m:t>A</m:t>
                </m:r>
              </m:e>
              <m:sub>
                <m:r>
                  <m:t>new</m:t>
                </m:r>
              </m:sub>
            </m:sSub>
          </m:den>
        </m:f>
      </m:oMath>
      <w:r>
        <w:rPr>
          <w:rFonts w:ascii="Times New Roman" w:hAnsi="Times New Roman" w:eastAsia="宋体"/>
          <w:sz w:val="21"/>
          <w:szCs w:val="21"/>
        </w:rPr>
        <w:t>（旧新类调和均值）：同时衡量旧类保留与新类注册，分母为两项准确率之和；当分母为0时，该指标按0计。任一侧准确率为0都会使调和均值为0，因此它比算术平均更能暴露“只保旧类”或“只学新类”的单侧失效，数值越大越好。</w:t>
      </w:r>
      <w:bookmarkEnd w:id="9105"/>
    </w:p>
    <w:p>
      <w:pPr>
        <w:pStyle w:val="a8"/>
        <w:rPr>
          <w:sz w:val="24"/>
          <w:szCs w:val="24"/>
          <w:lang w:eastAsia="zh-CN"/>
        </w:rPr>
        <w:keepLines/>
        <w:spacing w:before="0" w:after="60"/>
      </w:pPr>
      <w:bookmarkStart w:id="9106" w:name="PHASE2_METRIC_DEFINITIONS_V1_6"/>
      <m:oMath>
        <m:sSub>
          <m:sSubPr/>
          <m:e>
            <m:r>
              <m:t>F</m:t>
            </m:r>
          </m:e>
          <m:sub>
            <m:r>
              <m:t>old</m:t>
            </m:r>
          </m:sub>
        </m:sSub>
        <m:r>
          <m:t>=</m:t>
        </m:r>
        <m:sSubSup>
          <m:sSubSupPr/>
          <m:e>
            <m:r>
              <m:t>A</m:t>
            </m:r>
          </m:e>
          <m:sub>
            <m:r>
              <m:t>old</m:t>
            </m:r>
          </m:sub>
          <m:sup>
            <m:r>
              <m:t>DA0_REG0</m:t>
            </m:r>
          </m:sup>
        </m:sSubSup>
        <m:r>
          <m:t>-</m:t>
        </m:r>
        <m:sSubSup>
          <m:sSubSupPr/>
          <m:e>
            <m:r>
              <m:t>A</m:t>
            </m:r>
          </m:e>
          <m:sub>
            <m:r>
              <m:t>old</m:t>
            </m:r>
          </m:sub>
          <m:sup>
            <m:r>
              <m:t>DA0_REG1</m:t>
            </m:r>
          </m:sup>
        </m:sSubSup>
      </m:oMath>
      <w:r>
        <w:rPr>
          <w:rFonts w:ascii="Times New Roman" w:hAnsi="Times New Roman" w:eastAsia="宋体"/>
          <w:sz w:val="21"/>
          <w:szCs w:val="21"/>
        </w:rPr>
        <w:t>（旧类遗忘量）：用新类注册前的旧类准确率减去注册后的旧类准确率。前一状态表示未执行域适应且尚未注册新类，后一状态表示未执行域适应但已经完成新类注册。表中由两个百分比数值直接相减，单位按百分点（pp）理解；正值表示旧类性能下降，0表示没有下降，负值表示注册后旧类性能反而提高，数值越小越好。</w:t>
      </w:r>
      <w:bookmarkEnd w:id="9106"/>
    </w:p>
    <w:p w14:paraId="597EEBD0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=1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024ED3CA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2965D2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3432A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8748B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FE7D5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1B1DB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41134EFE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1FA09C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614B4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92B68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70D53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0BB6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  <w:tr w:rsidR="009F5BF0" w:rsidRPr="00EA4432" w14:paraId="2C226546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CA2C8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1C2BF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CF572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505F3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62BE1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</w:tbl>
    <w:p w14:paraId="3E93F2C4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=3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5A957ABA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515DB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4456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D862C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515F2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BB46B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447F202A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922915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3ED99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2ED40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888CF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94048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  <w:tr w:rsidR="009F5BF0" w:rsidRPr="00EA4432" w14:paraId="157D3DFC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01B2A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30019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B9016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78B3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4527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</w:tbl>
    <w:p w14:paraId="00BFA559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7709C2D1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36EEAB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6EFDD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C559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3BE50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CD5A3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0FFF9365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83D4E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8B308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77.44%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D194F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25.65%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4DA81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37.97%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376A8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10.02%</w:t>
            </w:r>
          </w:p>
        </w:tc>
      </w:tr>
    </w:tbl>
    <w:p w14:paraId="5AC639F2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=10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3E5EC7DB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A9D1DC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E4895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758CB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A46A8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9878C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108CDF1B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25FAAB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0E515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63.80%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3E4B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22.08%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7A972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32.30%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05760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23.67%</w:t>
            </w:r>
          </w:p>
        </w:tc>
      </w:tr>
    </w:tbl>
    <w:p w14:paraId="0757C117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lastRenderedPageBreak/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1BE14EE8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973E43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3C5EF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30BC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B7D56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82401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68FE0E6F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9CD5A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BC2F9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0.78%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79C2B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5.17%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2FB5D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0.54%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F6DA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82.92%</w:t>
            </w:r>
          </w:p>
        </w:tc>
      </w:tr>
    </w:tbl>
    <w:p w14:paraId="757C9ADA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K=5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=25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163A2F01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4D97ED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CA4D5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04FDA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84F39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810F7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0C1549DB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2A01D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94A19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58.73%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070E1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14.82%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B38C9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23.43%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24BA8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28.73%</w:t>
            </w:r>
          </w:p>
        </w:tc>
      </w:tr>
    </w:tbl>
    <w:p w14:paraId="27BF047E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K=10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=1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144FC7B3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1C1682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98770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1B46C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76DDB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25844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395562C2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ACCAD5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EE3F0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F577E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05391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6B602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  <w:tr w:rsidR="009F5BF0" w:rsidRPr="00EA4432" w14:paraId="669418C2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BA801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D10DD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0C7A8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C6225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20BA3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</w:tbl>
    <w:p w14:paraId="5A86A956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K=10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=3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08FE2E82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1B206E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B8142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E9B6C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15698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7F12B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315C8268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4AE8E7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597D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2E2C1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DDE7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2C8E5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  <w:tr w:rsidR="009F5BF0" w:rsidRPr="00EA4432" w14:paraId="4B684CF2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03A6A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C0F9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66.78%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8F921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50.40%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43B9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56.78%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CF1BB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20.69%</w:t>
            </w:r>
          </w:p>
        </w:tc>
      </w:tr>
    </w:tbl>
    <w:p w14:paraId="7B5CC297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K=10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17A38E52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A22387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39B18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5B9C4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7E1C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EE7FA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2707C877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97AE2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015AF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47.38%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0AE01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50.52%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4394A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48.05%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B347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40.09%</w:t>
            </w:r>
          </w:p>
        </w:tc>
      </w:tr>
    </w:tbl>
    <w:p w14:paraId="70A248E8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K=10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=10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4F15232E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D3D7A8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506C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E0A88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AD0B8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A0B38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4E031006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F37852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5BCF1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44.69%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253F9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33.15%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0626B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37.57%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088C8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42.78%</w:t>
            </w:r>
          </w:p>
        </w:tc>
      </w:tr>
    </w:tbl>
    <w:p w14:paraId="668A83E1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K=10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33289FA8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F23670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1F4F8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3A32E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07BD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5D08D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4FF596C2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1C66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A607A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8.33%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7FA8F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5.49%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82FBA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3.17%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FC23C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75.37%</w:t>
            </w:r>
          </w:p>
        </w:tc>
      </w:tr>
    </w:tbl>
    <w:p w14:paraId="1BA567EC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K=10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=25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2AD9355D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907B3D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D496F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B090B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6ABC60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D880F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45468857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E1074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E0139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44.99%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5D676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22.31%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55579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29.32%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0E7FB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42.48%</w:t>
            </w:r>
          </w:p>
        </w:tc>
      </w:tr>
    </w:tbl>
    <w:p w14:paraId="3DE94AEC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K=20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=1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7190C54B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EC06FE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D50E2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8C936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FFE13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6EB13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0D194F49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DD14B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831E9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A23E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7F6D7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9667D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</w:tr>
      <w:tr w:rsidR="009F5BF0" w:rsidRPr="00EA4432" w14:paraId="1651EE09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036A4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10051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60.76%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9F6BF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96.53%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FEAAB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72.69%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E723B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26.71%</w:t>
            </w:r>
          </w:p>
        </w:tc>
      </w:tr>
    </w:tbl>
    <w:p w14:paraId="60259ED7" w14:textId="77777777" w:rsidR="009F5BF0" w:rsidRPr="00EA4432" w:rsidRDefault="00000000">
      <w:pPr>
        <w:keepNext/>
        <w:keepLines/>
        <w:pageBreakBefore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lastRenderedPageBreak/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K=20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=3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765876D1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4B9A90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7554D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1447D5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8A610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B845B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338C1746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D3263D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6EC4C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80FA1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34.04%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07035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0.14%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19242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83.62%</w:t>
            </w:r>
          </w:p>
        </w:tc>
      </w:tr>
      <w:tr w:rsidR="009F5BF0" w:rsidRPr="00EA4432" w14:paraId="5B77963F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65B9FD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99CE56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48.96%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1A10C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71.47%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2E3D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57.23%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EB430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38.51%</w:t>
            </w:r>
          </w:p>
        </w:tc>
      </w:tr>
    </w:tbl>
    <w:p w14:paraId="15CBD0E5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K=20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4848933F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19AB25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C78EF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C59D5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31B7C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63DE0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67779C3E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45AB4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2C8C95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33.28%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E1D75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61.31%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0E12C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41.09%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F3E3D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54.19%</w:t>
            </w:r>
          </w:p>
        </w:tc>
      </w:tr>
    </w:tbl>
    <w:p w14:paraId="72B1F620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K=20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=10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12E8EDEA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3C1047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4947F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599B5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A9AB6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D20805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1DBCBEB9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BEF2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3113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34.07%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879D6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41.36%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AF5EE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35.48%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D7900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53.40%</w:t>
            </w:r>
          </w:p>
        </w:tc>
      </w:tr>
    </w:tbl>
    <w:p w14:paraId="6CED8DCE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K=20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53C07373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66066D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1187B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8F9A7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26C40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3AAB0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07EFD1B8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19F44C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BDC23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59.84%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D0206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5.64%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76FAC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9.96%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ED64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23.86%</w:t>
            </w:r>
          </w:p>
        </w:tc>
      </w:tr>
    </w:tbl>
    <w:p w14:paraId="164D247D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</w:rPr>
      </w:pPr>
      <w:proofErr w:type="spellStart"/>
      <w:r w:rsidRPr="00EA4432">
        <w:rPr>
          <w:b/>
          <w:color w:val="1F4E79"/>
          <w:szCs w:val="24"/>
        </w:rPr>
        <w:t>配置</w:t>
      </w:r>
      <w:proofErr w:type="spellEnd"/>
      <w:r w:rsidRPr="00EA4432">
        <w:rPr>
          <w:b/>
          <w:color w:val="1F4E79"/>
          <w:szCs w:val="24"/>
        </w:rPr>
        <w:t>：</w:t>
      </w:r>
      <m:oMath>
        <m:r>
          <w:rPr>
            <w:rFonts w:ascii="Cambria Math" w:hAnsi="Cambria Math"/>
            <w:sz w:val="24"/>
            <w:szCs w:val="24"/>
          </w:rPr>
          <m:t>K=20</m:t>
        </m:r>
      </m:oMath>
      <w:r w:rsidRPr="00EA4432">
        <w:rPr>
          <w:b/>
          <w:color w:val="1F4E79"/>
          <w:szCs w:val="24"/>
        </w:rPr>
        <w:t>，新类数</w:t>
      </w:r>
      <w:r w:rsidRPr="00EA4432">
        <w:rPr>
          <w:b/>
          <w:color w:val="1F4E79"/>
          <w:szCs w:val="24"/>
        </w:rPr>
        <w:t>=25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1964"/>
        <w:gridCol w:w="1964"/>
        <w:gridCol w:w="1964"/>
        <w:gridCol w:w="1851"/>
      </w:tblGrid>
      <w:tr w:rsidR="009F5BF0" w:rsidRPr="00EA4432" w14:paraId="3F29E074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7D7C12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0D7BE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57440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96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DA9FB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5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2EB02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73F48AE1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9492C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CF2DC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36.66%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1B736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27.86%</w:t>
            </w:r>
          </w:p>
        </w:tc>
        <w:tc>
          <w:tcPr>
            <w:tcW w:w="196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6D69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30.23%</w:t>
            </w:r>
          </w:p>
        </w:tc>
        <w:tc>
          <w:tcPr>
            <w:tcW w:w="185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02293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50.81%</w:t>
            </w:r>
          </w:p>
        </w:tc>
      </w:tr>
    </w:tbl>
    <w:p w14:paraId="0780E0C3" w14:textId="77777777" w:rsidR="009F5BF0" w:rsidRPr="00EA4432" w:rsidRDefault="00000000">
      <w:pPr>
        <w:pStyle w:val="31"/>
        <w:rPr>
          <w:sz w:val="24"/>
          <w:szCs w:val="24"/>
        </w:rPr>
      </w:pPr>
      <w:r w:rsidRPr="00EA4432">
        <w:rPr>
          <w:rFonts w:ascii="Times New Roman" w:eastAsia="宋体" w:hAnsi="Times New Roman" w:cs="Times New Roman"/>
          <w:sz w:val="24"/>
          <w:szCs w:val="24"/>
        </w:rPr>
        <w:t>4.5.2</w:t>
      </w:r>
      <w:r w:rsidRPr="00EA4432">
        <w:rPr>
          <w:rFonts w:ascii="Times New Roman" w:eastAsia="宋体" w:hAnsi="Times New Roman" w:cs="Times New Roman"/>
          <w:sz w:val="24"/>
          <w:szCs w:val="24"/>
        </w:rPr>
        <w:t>主要现象</w:t>
      </w:r>
    </w:p>
    <w:p w14:paraId="763B589A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b/>
          <w:color w:val="C00000"/>
          <w:sz w:val="24"/>
          <w:szCs w:val="24"/>
          <w:lang w:eastAsia="zh-CN"/>
        </w:rPr>
        <w:t>低</w:t>
      </w:r>
      <w:r w:rsidRPr="00EA4432">
        <w:rPr>
          <w:b/>
          <w:color w:val="C00000"/>
          <w:sz w:val="24"/>
          <w:szCs w:val="24"/>
          <w:lang w:eastAsia="zh-CN"/>
        </w:rPr>
        <w:t>K</w:t>
      </w:r>
      <w:r w:rsidRPr="00EA4432">
        <w:rPr>
          <w:b/>
          <w:color w:val="C00000"/>
          <w:sz w:val="24"/>
          <w:szCs w:val="24"/>
          <w:lang w:eastAsia="zh-CN"/>
        </w:rPr>
        <w:t>、少新类时存在零注册。</w:t>
      </w:r>
      <w:r w:rsidRPr="00EA4432">
        <w:rPr>
          <w:sz w:val="24"/>
          <w:szCs w:val="24"/>
          <w:lang w:eastAsia="zh-CN"/>
        </w:rPr>
        <w:t>CSIL</w:t>
      </w:r>
      <w:r w:rsidRPr="00EA4432">
        <w:rPr>
          <w:sz w:val="24"/>
          <w:szCs w:val="24"/>
          <w:lang w:eastAsia="zh-CN"/>
        </w:rPr>
        <w:t>在</w:t>
      </w:r>
      <w:r w:rsidRPr="00EA4432">
        <w:rPr>
          <w:sz w:val="24"/>
          <w:szCs w:val="24"/>
          <w:lang w:eastAsia="zh-CN"/>
        </w:rPr>
        <w:t>K=5/10</w:t>
      </w:r>
      <w:r w:rsidRPr="00EA4432">
        <w:rPr>
          <w:sz w:val="24"/>
          <w:szCs w:val="24"/>
          <w:lang w:eastAsia="zh-CN"/>
        </w:rPr>
        <w:t>且新类数为</w:t>
      </w:r>
      <w:r w:rsidRPr="00EA4432">
        <w:rPr>
          <w:sz w:val="24"/>
          <w:szCs w:val="24"/>
          <w:lang w:eastAsia="zh-CN"/>
        </w:rPr>
        <w:t>1</w:t>
      </w:r>
      <w:r w:rsidRPr="00EA4432">
        <w:rPr>
          <w:sz w:val="24"/>
          <w:szCs w:val="24"/>
          <w:lang w:eastAsia="zh-CN"/>
        </w:rPr>
        <w:t>或</w:t>
      </w:r>
      <w:r w:rsidRPr="00EA4432">
        <w:rPr>
          <w:sz w:val="24"/>
          <w:szCs w:val="24"/>
          <w:lang w:eastAsia="zh-CN"/>
        </w:rPr>
        <w:t>3</w:t>
      </w:r>
      <w:r w:rsidRPr="00EA4432">
        <w:rPr>
          <w:sz w:val="24"/>
          <w:szCs w:val="24"/>
          <w:lang w:eastAsia="zh-CN"/>
        </w:rPr>
        <w:t>时</w:t>
      </w:r>
      <w:proofErr w:type="spellStart"/>
      <w:r w:rsidRPr="00EA4432">
        <w:rPr>
          <w:sz w:val="24"/>
          <w:szCs w:val="24"/>
          <w:lang w:eastAsia="zh-CN"/>
        </w:rPr>
        <w:t>seen_new_acc</w:t>
      </w:r>
      <w:proofErr w:type="spellEnd"/>
      <w:r w:rsidRPr="00EA4432">
        <w:rPr>
          <w:sz w:val="24"/>
          <w:szCs w:val="24"/>
          <w:lang w:eastAsia="zh-CN"/>
        </w:rPr>
        <w:t>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；</w:t>
      </w:r>
      <w:proofErr w:type="spellStart"/>
      <w:r w:rsidRPr="00EA4432">
        <w:rPr>
          <w:sz w:val="24"/>
          <w:szCs w:val="24"/>
          <w:lang w:eastAsia="zh-CN"/>
        </w:rPr>
        <w:t>MoPC</w:t>
      </w:r>
      <w:proofErr w:type="spellEnd"/>
      <w:r w:rsidRPr="00EA4432">
        <w:rPr>
          <w:sz w:val="24"/>
          <w:szCs w:val="24"/>
          <w:lang w:eastAsia="zh-CN"/>
        </w:rPr>
        <w:t>-HR</w:t>
      </w:r>
      <w:r w:rsidRPr="00EA4432">
        <w:rPr>
          <w:sz w:val="24"/>
          <w:szCs w:val="24"/>
          <w:lang w:eastAsia="zh-CN"/>
        </w:rPr>
        <w:t>在</w:t>
      </w:r>
      <w:r w:rsidRPr="00EA4432">
        <w:rPr>
          <w:sz w:val="24"/>
          <w:szCs w:val="24"/>
          <w:lang w:eastAsia="zh-CN"/>
        </w:rPr>
        <w:t>K=5</w:t>
      </w:r>
      <w:r w:rsidRPr="00EA4432">
        <w:rPr>
          <w:sz w:val="24"/>
          <w:szCs w:val="24"/>
          <w:lang w:eastAsia="zh-CN"/>
        </w:rPr>
        <w:t>或</w:t>
      </w:r>
      <w:r w:rsidRPr="00EA4432">
        <w:rPr>
          <w:sz w:val="24"/>
          <w:szCs w:val="24"/>
          <w:lang w:eastAsia="zh-CN"/>
        </w:rPr>
        <w:t>10</w:t>
      </w:r>
      <w:r w:rsidRPr="00EA4432">
        <w:rPr>
          <w:sz w:val="24"/>
          <w:szCs w:val="24"/>
          <w:lang w:eastAsia="zh-CN"/>
        </w:rPr>
        <w:t>、新类数为</w:t>
      </w:r>
      <w:r w:rsidRPr="00EA4432">
        <w:rPr>
          <w:sz w:val="24"/>
          <w:szCs w:val="24"/>
          <w:lang w:eastAsia="zh-CN"/>
        </w:rPr>
        <w:t>1</w:t>
      </w:r>
      <w:r w:rsidRPr="00EA4432">
        <w:rPr>
          <w:sz w:val="24"/>
          <w:szCs w:val="24"/>
          <w:lang w:eastAsia="zh-CN"/>
        </w:rPr>
        <w:t>时也为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。</w:t>
      </w:r>
    </w:p>
    <w:p w14:paraId="5DC2FBE3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proofErr w:type="spellStart"/>
      <w:r w:rsidRPr="00EA4432">
        <w:rPr>
          <w:b/>
          <w:color w:val="C00000"/>
          <w:sz w:val="24"/>
          <w:szCs w:val="24"/>
          <w:lang w:eastAsia="zh-CN"/>
        </w:rPr>
        <w:t>MoPC</w:t>
      </w:r>
      <w:proofErr w:type="spellEnd"/>
      <w:r w:rsidRPr="00EA4432">
        <w:rPr>
          <w:b/>
          <w:color w:val="C00000"/>
          <w:sz w:val="24"/>
          <w:szCs w:val="24"/>
          <w:lang w:eastAsia="zh-CN"/>
        </w:rPr>
        <w:t>-HR</w:t>
      </w:r>
      <w:r w:rsidRPr="00EA4432">
        <w:rPr>
          <w:b/>
          <w:color w:val="C00000"/>
          <w:sz w:val="24"/>
          <w:szCs w:val="24"/>
          <w:lang w:eastAsia="zh-CN"/>
        </w:rPr>
        <w:t>的可塑性更强，但会牺牲旧类。</w:t>
      </w:r>
      <w:r w:rsidRPr="00EA4432">
        <w:rPr>
          <w:sz w:val="24"/>
          <w:szCs w:val="24"/>
          <w:lang w:eastAsia="zh-CN"/>
        </w:rPr>
        <w:t>K=20</w:t>
      </w:r>
      <w:r w:rsidRPr="00EA4432">
        <w:rPr>
          <w:sz w:val="24"/>
          <w:szCs w:val="24"/>
          <w:lang w:eastAsia="zh-CN"/>
        </w:rPr>
        <w:t>、新类数</w:t>
      </w:r>
      <w:r w:rsidRPr="00EA4432">
        <w:rPr>
          <w:sz w:val="24"/>
          <w:szCs w:val="24"/>
          <w:lang w:eastAsia="zh-CN"/>
        </w:rPr>
        <w:t>1</w:t>
      </w:r>
      <w:r w:rsidRPr="00EA4432">
        <w:rPr>
          <w:sz w:val="24"/>
          <w:szCs w:val="24"/>
          <w:lang w:eastAsia="zh-CN"/>
        </w:rPr>
        <w:t>时</w:t>
      </w:r>
      <w:proofErr w:type="spellStart"/>
      <w:r w:rsidRPr="00EA4432">
        <w:rPr>
          <w:sz w:val="24"/>
          <w:szCs w:val="24"/>
          <w:lang w:eastAsia="zh-CN"/>
        </w:rPr>
        <w:t>seen_new_acc</w:t>
      </w:r>
      <w:proofErr w:type="spellEnd"/>
      <w:r w:rsidRPr="00EA4432">
        <w:rPr>
          <w:sz w:val="24"/>
          <w:szCs w:val="24"/>
          <w:lang w:eastAsia="zh-CN"/>
        </w:rPr>
        <w:t>为</w:t>
      </w:r>
      <w:r w:rsidRPr="00EA4432">
        <w:rPr>
          <w:sz w:val="24"/>
          <w:szCs w:val="24"/>
          <w:lang w:eastAsia="zh-CN"/>
        </w:rPr>
        <w:t>96.53%</w:t>
      </w:r>
      <w:r w:rsidRPr="00EA4432">
        <w:rPr>
          <w:sz w:val="24"/>
          <w:szCs w:val="24"/>
          <w:lang w:eastAsia="zh-CN"/>
        </w:rPr>
        <w:t>，</w:t>
      </w:r>
      <w:proofErr w:type="spellStart"/>
      <w:r w:rsidRPr="00EA4432">
        <w:rPr>
          <w:sz w:val="24"/>
          <w:szCs w:val="24"/>
          <w:lang w:eastAsia="zh-CN"/>
        </w:rPr>
        <w:t>H_old_new</w:t>
      </w:r>
      <w:proofErr w:type="spellEnd"/>
      <w:r w:rsidRPr="00EA4432">
        <w:rPr>
          <w:sz w:val="24"/>
          <w:szCs w:val="24"/>
          <w:lang w:eastAsia="zh-CN"/>
        </w:rPr>
        <w:t>为</w:t>
      </w:r>
      <w:r w:rsidRPr="00EA4432">
        <w:rPr>
          <w:sz w:val="24"/>
          <w:szCs w:val="24"/>
          <w:lang w:eastAsia="zh-CN"/>
        </w:rPr>
        <w:t>72.69%</w:t>
      </w:r>
      <w:r w:rsidRPr="00EA4432">
        <w:rPr>
          <w:sz w:val="24"/>
          <w:szCs w:val="24"/>
          <w:lang w:eastAsia="zh-CN"/>
        </w:rPr>
        <w:t>；与此同时，</w:t>
      </w:r>
      <w:proofErr w:type="spellStart"/>
      <w:r w:rsidRPr="00EA4432">
        <w:rPr>
          <w:sz w:val="24"/>
          <w:szCs w:val="24"/>
          <w:lang w:eastAsia="zh-CN"/>
        </w:rPr>
        <w:t>old_acc_after</w:t>
      </w:r>
      <w:proofErr w:type="spellEnd"/>
      <w:r w:rsidRPr="00EA4432">
        <w:rPr>
          <w:sz w:val="24"/>
          <w:szCs w:val="24"/>
          <w:lang w:eastAsia="zh-CN"/>
        </w:rPr>
        <w:t>降至</w:t>
      </w:r>
      <w:r w:rsidRPr="00EA4432">
        <w:rPr>
          <w:sz w:val="24"/>
          <w:szCs w:val="24"/>
          <w:lang w:eastAsia="zh-CN"/>
        </w:rPr>
        <w:t>60.76%</w:t>
      </w:r>
      <w:r w:rsidRPr="00EA4432">
        <w:rPr>
          <w:sz w:val="24"/>
          <w:szCs w:val="24"/>
          <w:lang w:eastAsia="zh-CN"/>
        </w:rPr>
        <w:t>，</w:t>
      </w:r>
      <w:r w:rsidRPr="00EA4432">
        <w:rPr>
          <w:sz w:val="24"/>
          <w:szCs w:val="24"/>
          <w:lang w:eastAsia="zh-CN"/>
        </w:rPr>
        <w:t>forgetting</w:t>
      </w:r>
      <w:r w:rsidRPr="00EA4432">
        <w:rPr>
          <w:sz w:val="24"/>
          <w:szCs w:val="24"/>
          <w:lang w:eastAsia="zh-CN"/>
        </w:rPr>
        <w:t>为</w:t>
      </w:r>
      <w:r w:rsidRPr="00EA4432">
        <w:rPr>
          <w:sz w:val="24"/>
          <w:szCs w:val="24"/>
          <w:lang w:eastAsia="zh-CN"/>
        </w:rPr>
        <w:t>26.71</w:t>
      </w:r>
      <w:r w:rsidRPr="00EA4432">
        <w:rPr>
          <w:sz w:val="24"/>
          <w:szCs w:val="24"/>
          <w:lang w:eastAsia="zh-CN"/>
        </w:rPr>
        <w:t>个百分点。</w:t>
      </w:r>
    </w:p>
    <w:p w14:paraId="1C461BB1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b/>
          <w:color w:val="C00000"/>
          <w:sz w:val="24"/>
          <w:szCs w:val="24"/>
          <w:lang w:eastAsia="zh-CN"/>
        </w:rPr>
        <w:t>新类规模扩大后联合性能下降。</w:t>
      </w:r>
      <w:proofErr w:type="spellStart"/>
      <w:r w:rsidRPr="00EA4432">
        <w:rPr>
          <w:sz w:val="24"/>
          <w:szCs w:val="24"/>
          <w:lang w:eastAsia="zh-CN"/>
        </w:rPr>
        <w:t>MoPC</w:t>
      </w:r>
      <w:proofErr w:type="spellEnd"/>
      <w:r w:rsidRPr="00EA4432">
        <w:rPr>
          <w:sz w:val="24"/>
          <w:szCs w:val="24"/>
          <w:lang w:eastAsia="zh-CN"/>
        </w:rPr>
        <w:t>-HR</w:t>
      </w:r>
      <w:r w:rsidRPr="00EA4432">
        <w:rPr>
          <w:sz w:val="24"/>
          <w:szCs w:val="24"/>
          <w:lang w:eastAsia="zh-CN"/>
        </w:rPr>
        <w:t>在</w:t>
      </w:r>
      <w:r w:rsidRPr="00EA4432">
        <w:rPr>
          <w:sz w:val="24"/>
          <w:szCs w:val="24"/>
          <w:lang w:eastAsia="zh-CN"/>
        </w:rPr>
        <w:t>K=20</w:t>
      </w:r>
      <w:r w:rsidRPr="00EA4432">
        <w:rPr>
          <w:sz w:val="24"/>
          <w:szCs w:val="24"/>
          <w:lang w:eastAsia="zh-CN"/>
        </w:rPr>
        <w:t>时，新类数从</w:t>
      </w:r>
      <w:r w:rsidRPr="00EA4432">
        <w:rPr>
          <w:sz w:val="24"/>
          <w:szCs w:val="24"/>
          <w:lang w:eastAsia="zh-CN"/>
        </w:rPr>
        <w:t>1</w:t>
      </w:r>
      <w:r w:rsidRPr="00EA4432">
        <w:rPr>
          <w:sz w:val="24"/>
          <w:szCs w:val="24"/>
          <w:lang w:eastAsia="zh-CN"/>
        </w:rPr>
        <w:t>增加到</w:t>
      </w:r>
      <w:r w:rsidRPr="00EA4432">
        <w:rPr>
          <w:sz w:val="24"/>
          <w:szCs w:val="24"/>
          <w:lang w:eastAsia="zh-CN"/>
        </w:rPr>
        <w:t>25</w:t>
      </w:r>
      <w:r w:rsidRPr="00EA4432">
        <w:rPr>
          <w:sz w:val="24"/>
          <w:szCs w:val="24"/>
          <w:lang w:eastAsia="zh-CN"/>
        </w:rPr>
        <w:t>，</w:t>
      </w:r>
      <w:proofErr w:type="spellStart"/>
      <w:r w:rsidRPr="00EA4432">
        <w:rPr>
          <w:sz w:val="24"/>
          <w:szCs w:val="24"/>
          <w:lang w:eastAsia="zh-CN"/>
        </w:rPr>
        <w:t>seen_new_acc</w:t>
      </w:r>
      <w:proofErr w:type="spellEnd"/>
      <w:r w:rsidRPr="00EA4432">
        <w:rPr>
          <w:sz w:val="24"/>
          <w:szCs w:val="24"/>
          <w:lang w:eastAsia="zh-CN"/>
        </w:rPr>
        <w:t>从</w:t>
      </w:r>
      <w:r w:rsidRPr="00EA4432">
        <w:rPr>
          <w:sz w:val="24"/>
          <w:szCs w:val="24"/>
          <w:lang w:eastAsia="zh-CN"/>
        </w:rPr>
        <w:t>96.53%</w:t>
      </w:r>
      <w:r w:rsidRPr="00EA4432">
        <w:rPr>
          <w:sz w:val="24"/>
          <w:szCs w:val="24"/>
          <w:lang w:eastAsia="zh-CN"/>
        </w:rPr>
        <w:t>降至</w:t>
      </w:r>
      <w:r w:rsidRPr="00EA4432">
        <w:rPr>
          <w:sz w:val="24"/>
          <w:szCs w:val="24"/>
          <w:lang w:eastAsia="zh-CN"/>
        </w:rPr>
        <w:t>27.86%</w:t>
      </w:r>
      <w:r w:rsidRPr="00EA4432">
        <w:rPr>
          <w:sz w:val="24"/>
          <w:szCs w:val="24"/>
          <w:lang w:eastAsia="zh-CN"/>
        </w:rPr>
        <w:t>，</w:t>
      </w:r>
      <w:proofErr w:type="spellStart"/>
      <w:r w:rsidRPr="00EA4432">
        <w:rPr>
          <w:sz w:val="24"/>
          <w:szCs w:val="24"/>
          <w:lang w:eastAsia="zh-CN"/>
        </w:rPr>
        <w:t>old_acc_after</w:t>
      </w:r>
      <w:proofErr w:type="spellEnd"/>
      <w:r w:rsidRPr="00EA4432">
        <w:rPr>
          <w:sz w:val="24"/>
          <w:szCs w:val="24"/>
          <w:lang w:eastAsia="zh-CN"/>
        </w:rPr>
        <w:t>也从</w:t>
      </w:r>
      <w:r w:rsidRPr="00EA4432">
        <w:rPr>
          <w:sz w:val="24"/>
          <w:szCs w:val="24"/>
          <w:lang w:eastAsia="zh-CN"/>
        </w:rPr>
        <w:t>60.76%</w:t>
      </w:r>
      <w:r w:rsidRPr="00EA4432">
        <w:rPr>
          <w:sz w:val="24"/>
          <w:szCs w:val="24"/>
          <w:lang w:eastAsia="zh-CN"/>
        </w:rPr>
        <w:t>降至</w:t>
      </w:r>
      <w:r w:rsidRPr="00EA4432">
        <w:rPr>
          <w:sz w:val="24"/>
          <w:szCs w:val="24"/>
          <w:lang w:eastAsia="zh-CN"/>
        </w:rPr>
        <w:t>36.66%</w:t>
      </w:r>
      <w:r w:rsidRPr="00EA4432">
        <w:rPr>
          <w:sz w:val="24"/>
          <w:szCs w:val="24"/>
          <w:lang w:eastAsia="zh-CN"/>
        </w:rPr>
        <w:t>。</w:t>
      </w:r>
    </w:p>
    <w:p w14:paraId="48A1222D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b/>
          <w:color w:val="C00000"/>
          <w:sz w:val="24"/>
          <w:szCs w:val="24"/>
          <w:lang w:eastAsia="zh-CN"/>
        </w:rPr>
        <w:t>CSIL</w:t>
      </w:r>
      <w:r w:rsidRPr="00EA4432">
        <w:rPr>
          <w:b/>
          <w:color w:val="C00000"/>
          <w:sz w:val="24"/>
          <w:szCs w:val="24"/>
          <w:lang w:eastAsia="zh-CN"/>
        </w:rPr>
        <w:t>呈现明显的稳定性</w:t>
      </w:r>
      <w:r w:rsidRPr="00EA4432">
        <w:rPr>
          <w:b/>
          <w:color w:val="C00000"/>
          <w:sz w:val="24"/>
          <w:szCs w:val="24"/>
          <w:lang w:eastAsia="zh-CN"/>
        </w:rPr>
        <w:t>—</w:t>
      </w:r>
      <w:r w:rsidRPr="00EA4432">
        <w:rPr>
          <w:b/>
          <w:color w:val="C00000"/>
          <w:sz w:val="24"/>
          <w:szCs w:val="24"/>
          <w:lang w:eastAsia="zh-CN"/>
        </w:rPr>
        <w:t>可塑性极端。</w:t>
      </w:r>
      <w:r w:rsidRPr="00EA4432">
        <w:rPr>
          <w:sz w:val="24"/>
          <w:szCs w:val="24"/>
          <w:lang w:eastAsia="zh-CN"/>
        </w:rPr>
        <w:t>小规模时旧类几乎完全保留但新类不注册；部分较大规模或高</w:t>
      </w:r>
      <w:r w:rsidRPr="00EA4432">
        <w:rPr>
          <w:sz w:val="24"/>
          <w:szCs w:val="24"/>
          <w:lang w:eastAsia="zh-CN"/>
        </w:rPr>
        <w:t>K</w:t>
      </w:r>
      <w:r w:rsidRPr="00EA4432">
        <w:rPr>
          <w:sz w:val="24"/>
          <w:szCs w:val="24"/>
          <w:lang w:eastAsia="zh-CN"/>
        </w:rPr>
        <w:t>切片中，新类开始被学习，却伴随旧类显著下降。</w:t>
      </w:r>
    </w:p>
    <w:p w14:paraId="68A9001F" w14:textId="77777777" w:rsidR="009F5BF0" w:rsidRPr="00EA4432" w:rsidRDefault="00000000">
      <w:pPr>
        <w:pStyle w:val="31"/>
        <w:rPr>
          <w:sz w:val="24"/>
          <w:szCs w:val="24"/>
          <w:lang w:eastAsia="zh-CN"/>
        </w:rPr>
      </w:pP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4.5.3ERTB-IDR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与类增量方法的共同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LEO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切片对照</w:t>
      </w:r>
    </w:p>
    <w:p w14:paraId="3676950E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  <w:lang w:eastAsia="zh-CN"/>
        </w:rPr>
        <w:t>ERTB-IDR</w:t>
      </w:r>
      <w:r w:rsidRPr="00EA4432">
        <w:rPr>
          <w:sz w:val="24"/>
          <w:szCs w:val="24"/>
          <w:lang w:eastAsia="zh-CN"/>
        </w:rPr>
        <w:t>完成</w:t>
      </w:r>
      <w:r w:rsidRPr="00EA4432">
        <w:rPr>
          <w:sz w:val="24"/>
          <w:szCs w:val="24"/>
          <w:lang w:eastAsia="zh-CN"/>
        </w:rPr>
        <w:t>125/125</w:t>
      </w:r>
      <w:r w:rsidRPr="00EA4432">
        <w:rPr>
          <w:sz w:val="24"/>
          <w:szCs w:val="24"/>
          <w:lang w:eastAsia="zh-CN"/>
        </w:rPr>
        <w:t>个任务和</w:t>
      </w:r>
      <w:r w:rsidRPr="00EA4432">
        <w:rPr>
          <w:sz w:val="24"/>
          <w:szCs w:val="24"/>
          <w:lang w:eastAsia="zh-CN"/>
        </w:rPr>
        <w:t>375/375</w:t>
      </w:r>
      <w:r w:rsidRPr="00EA4432">
        <w:rPr>
          <w:sz w:val="24"/>
          <w:szCs w:val="24"/>
          <w:lang w:eastAsia="zh-CN"/>
        </w:rPr>
        <w:t>个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场景，失败数为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。以下五张配置表在</w:t>
      </w:r>
      <w:r w:rsidRPr="00EA4432">
        <w:rPr>
          <w:sz w:val="24"/>
          <w:szCs w:val="24"/>
          <w:lang w:eastAsia="zh-CN"/>
        </w:rPr>
        <w:t>K1/new20</w:t>
      </w:r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K5/new20</w:t>
      </w:r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K10/new5</w:t>
      </w:r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K10/new10</w:t>
      </w:r>
      <w:r w:rsidRPr="00EA4432">
        <w:rPr>
          <w:sz w:val="24"/>
          <w:szCs w:val="24"/>
          <w:lang w:eastAsia="zh-CN"/>
        </w:rPr>
        <w:t>和</w:t>
      </w:r>
      <w:r w:rsidRPr="00EA4432">
        <w:rPr>
          <w:sz w:val="24"/>
          <w:szCs w:val="24"/>
          <w:lang w:eastAsia="zh-CN"/>
        </w:rPr>
        <w:t>K10/new20</w:t>
      </w:r>
      <w:r w:rsidRPr="00EA4432">
        <w:rPr>
          <w:sz w:val="24"/>
          <w:szCs w:val="24"/>
          <w:lang w:eastAsia="zh-CN"/>
        </w:rPr>
        <w:t>五个共同切片上，对照</w:t>
      </w:r>
      <w:r w:rsidRPr="00EA4432">
        <w:rPr>
          <w:sz w:val="24"/>
          <w:szCs w:val="24"/>
          <w:lang w:eastAsia="zh-CN"/>
        </w:rPr>
        <w:t>ERTB-IDR</w:t>
      </w:r>
      <w:r w:rsidRPr="00EA4432">
        <w:rPr>
          <w:sz w:val="24"/>
          <w:szCs w:val="24"/>
          <w:lang w:eastAsia="zh-CN"/>
        </w:rPr>
        <w:t>与</w:t>
      </w:r>
      <w:r w:rsidRPr="00EA4432">
        <w:rPr>
          <w:sz w:val="24"/>
          <w:szCs w:val="24"/>
          <w:lang w:eastAsia="zh-CN"/>
        </w:rPr>
        <w:t>CSIL</w:t>
      </w:r>
      <w:r w:rsidRPr="00EA4432">
        <w:rPr>
          <w:sz w:val="24"/>
          <w:szCs w:val="24"/>
          <w:lang w:eastAsia="zh-CN"/>
        </w:rPr>
        <w:t>、</w:t>
      </w:r>
      <w:proofErr w:type="spellStart"/>
      <w:r w:rsidRPr="00EA4432">
        <w:rPr>
          <w:sz w:val="24"/>
          <w:szCs w:val="24"/>
          <w:lang w:eastAsia="zh-CN"/>
        </w:rPr>
        <w:t>MoPC</w:t>
      </w:r>
      <w:proofErr w:type="spellEnd"/>
      <w:r w:rsidRPr="00EA4432">
        <w:rPr>
          <w:sz w:val="24"/>
          <w:szCs w:val="24"/>
          <w:lang w:eastAsia="zh-CN"/>
        </w:rPr>
        <w:t>-HR</w:t>
      </w:r>
      <w:r w:rsidRPr="00EA4432">
        <w:rPr>
          <w:sz w:val="24"/>
          <w:szCs w:val="24"/>
          <w:lang w:eastAsia="zh-CN"/>
        </w:rPr>
        <w:t>官方流程的三场景平均结果。</w:t>
      </w:r>
      <w:r w:rsidRPr="00EA4432">
        <w:rPr>
          <w:sz w:val="24"/>
          <w:szCs w:val="24"/>
          <w:lang w:eastAsia="zh-CN"/>
        </w:rPr>
        <w:t>CSIL</w:t>
      </w:r>
      <w:r w:rsidRPr="00EA4432">
        <w:rPr>
          <w:sz w:val="24"/>
          <w:szCs w:val="24"/>
          <w:lang w:eastAsia="zh-CN"/>
        </w:rPr>
        <w:t>和</w:t>
      </w:r>
      <w:proofErr w:type="spellStart"/>
      <w:r w:rsidRPr="00EA4432">
        <w:rPr>
          <w:sz w:val="24"/>
          <w:szCs w:val="24"/>
          <w:lang w:eastAsia="zh-CN"/>
        </w:rPr>
        <w:t>MoPC</w:t>
      </w:r>
      <w:proofErr w:type="spellEnd"/>
      <w:r w:rsidRPr="00EA4432">
        <w:rPr>
          <w:sz w:val="24"/>
          <w:szCs w:val="24"/>
          <w:lang w:eastAsia="zh-CN"/>
        </w:rPr>
        <w:t>-HR</w:t>
      </w:r>
      <w:r w:rsidRPr="00EA4432">
        <w:rPr>
          <w:sz w:val="24"/>
          <w:szCs w:val="24"/>
          <w:lang w:eastAsia="zh-CN"/>
        </w:rPr>
        <w:t>使用</w:t>
      </w:r>
      <w:r w:rsidRPr="00EA4432">
        <w:rPr>
          <w:sz w:val="24"/>
          <w:szCs w:val="24"/>
          <w:lang w:eastAsia="zh-CN"/>
        </w:rPr>
        <w:t>seed 713101–713105</w:t>
      </w:r>
      <w:r w:rsidRPr="00EA4432">
        <w:rPr>
          <w:sz w:val="24"/>
          <w:szCs w:val="24"/>
          <w:lang w:eastAsia="zh-CN"/>
        </w:rPr>
        <w:t>，</w:t>
      </w:r>
      <w:r w:rsidRPr="00EA4432">
        <w:rPr>
          <w:sz w:val="24"/>
          <w:szCs w:val="24"/>
          <w:lang w:eastAsia="zh-CN"/>
        </w:rPr>
        <w:t>ERTB-IDR</w:t>
      </w:r>
      <w:r w:rsidRPr="00EA4432">
        <w:rPr>
          <w:sz w:val="24"/>
          <w:szCs w:val="24"/>
          <w:lang w:eastAsia="zh-CN"/>
        </w:rPr>
        <w:t>使用</w:t>
      </w:r>
      <w:r w:rsidRPr="00EA4432">
        <w:rPr>
          <w:sz w:val="24"/>
          <w:szCs w:val="24"/>
          <w:lang w:eastAsia="zh-CN"/>
        </w:rPr>
        <w:t>713102–713106</w:t>
      </w:r>
      <w:r w:rsidRPr="00EA4432">
        <w:rPr>
          <w:sz w:val="24"/>
          <w:szCs w:val="24"/>
          <w:lang w:eastAsia="zh-CN"/>
        </w:rPr>
        <w:t>；三者的</w:t>
      </w:r>
      <w:r w:rsidRPr="00EA4432">
        <w:rPr>
          <w:sz w:val="24"/>
          <w:szCs w:val="24"/>
          <w:lang w:eastAsia="zh-CN"/>
        </w:rPr>
        <w:t>base</w:t>
      </w:r>
      <w:r w:rsidRPr="00EA4432">
        <w:rPr>
          <w:sz w:val="24"/>
          <w:szCs w:val="24"/>
          <w:lang w:eastAsia="zh-CN"/>
        </w:rPr>
        <w:t>训练、状态构造和训练权</w:t>
      </w:r>
      <w:r w:rsidRPr="00EA4432">
        <w:rPr>
          <w:sz w:val="24"/>
          <w:szCs w:val="24"/>
          <w:lang w:eastAsia="zh-CN"/>
        </w:rPr>
        <w:lastRenderedPageBreak/>
        <w:t>限也不同，因此该表是同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场景的描述性对照，不是严格</w:t>
      </w:r>
      <w:r w:rsidRPr="00EA4432">
        <w:rPr>
          <w:sz w:val="24"/>
          <w:szCs w:val="24"/>
          <w:lang w:eastAsia="zh-CN"/>
        </w:rPr>
        <w:t>paired</w:t>
      </w:r>
      <w:r w:rsidRPr="00EA4432">
        <w:rPr>
          <w:sz w:val="24"/>
          <w:szCs w:val="24"/>
          <w:lang w:eastAsia="zh-CN"/>
        </w:rPr>
        <w:t>显著性比较。</w:t>
      </w:r>
      <w:r w:rsidRPr="00EA4432">
        <w:rPr>
          <w:sz w:val="24"/>
          <w:szCs w:val="24"/>
          <w:lang w:eastAsia="zh-CN"/>
        </w:rPr>
        <w:t xml:space="preserve"> </w:t>
      </w:r>
      <w:r w:rsidRPr="00EA4432">
        <w:rPr>
          <w:sz w:val="24"/>
          <w:szCs w:val="24"/>
        </w:rPr>
        <w:t>状态路径明确为：</w:t>
      </w:r>
      <w:r w:rsidRPr="00EA4432">
        <w:rPr>
          <w:sz w:val="24"/>
          <w:szCs w:val="24"/>
        </w:rPr>
        <w:t>ERTB-IDR</w:t>
      </w:r>
      <w:r w:rsidRPr="00EA4432">
        <w:rPr>
          <w:sz w:val="24"/>
          <w:szCs w:val="24"/>
        </w:rPr>
        <w:t>采用</w:t>
      </w:r>
      <w:r w:rsidRPr="00EA4432">
        <w:rPr>
          <w:sz w:val="24"/>
          <w:szCs w:val="24"/>
        </w:rPr>
        <w:t>DA1_REG0→DA1_REG1</w:t>
      </w:r>
      <w:r w:rsidRPr="00EA4432">
        <w:rPr>
          <w:sz w:val="24"/>
          <w:szCs w:val="24"/>
        </w:rPr>
        <w:t>；</w:t>
      </w:r>
      <w:r w:rsidRPr="00EA4432">
        <w:rPr>
          <w:sz w:val="24"/>
          <w:szCs w:val="24"/>
        </w:rPr>
        <w:t>CSIL</w:t>
      </w:r>
      <w:r w:rsidRPr="00EA4432">
        <w:rPr>
          <w:sz w:val="24"/>
          <w:szCs w:val="24"/>
        </w:rPr>
        <w:t>与</w:t>
      </w:r>
      <w:r w:rsidRPr="00EA4432">
        <w:rPr>
          <w:sz w:val="24"/>
          <w:szCs w:val="24"/>
        </w:rPr>
        <w:t>MoPC-HR</w:t>
      </w:r>
      <w:r w:rsidRPr="00EA4432">
        <w:rPr>
          <w:sz w:val="24"/>
          <w:szCs w:val="24"/>
        </w:rPr>
        <w:t>官方流程采用</w:t>
      </w:r>
      <w:r w:rsidRPr="00EA4432">
        <w:rPr>
          <w:sz w:val="24"/>
          <w:szCs w:val="24"/>
        </w:rPr>
        <w:t>DA0_REG0→DA0_REG1</w:t>
      </w:r>
      <w:r w:rsidRPr="00EA4432">
        <w:rPr>
          <w:sz w:val="24"/>
          <w:szCs w:val="24"/>
        </w:rPr>
        <w:t>。</w:t>
      </w:r>
    </w:p>
    <w:p w14:paraId="7E411439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共同切片：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2502"/>
        <w:gridCol w:w="1414"/>
        <w:gridCol w:w="1414"/>
        <w:gridCol w:w="1306"/>
        <w:gridCol w:w="1306"/>
        <w:gridCol w:w="1418"/>
      </w:tblGrid>
      <w:tr w:rsidR="009F5BF0" w:rsidRPr="00EA4432" w14:paraId="72F82C5A" w14:textId="77777777"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B1BC4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6"/>
                <w:szCs w:val="24"/>
              </w:rPr>
              <w:t>方法</w:t>
            </w:r>
            <w:proofErr w:type="spellEnd"/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8FD2A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proofErr w:type="spellEnd"/>
            <w:r w:rsidRPr="00EA4432"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1C7C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AA1F7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851F7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01439C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27B787C1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A5BFA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37533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68.144%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807D8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44.033%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5CC3B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27.150%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CD205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33.410%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5D9F5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24.111pp</w:t>
            </w:r>
          </w:p>
        </w:tc>
      </w:tr>
      <w:tr w:rsidR="009F5BF0" w:rsidRPr="00EA4432" w14:paraId="21692E88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DFD034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CSIL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343339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1F9D8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42.833%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EBCE5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0.000%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57A83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0.000%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DCF9D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0.000pp</w:t>
            </w:r>
          </w:p>
        </w:tc>
      </w:tr>
      <w:tr w:rsidR="009F5BF0" w:rsidRPr="00EA4432" w14:paraId="62109C26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2ADC4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MoPC-HR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0F3C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A4A8F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40.722%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F2710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1.363%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E80CD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2.603%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40628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4.600pp</w:t>
            </w:r>
          </w:p>
        </w:tc>
      </w:tr>
    </w:tbl>
    <w:p w14:paraId="3243461B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共同切片：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2502"/>
        <w:gridCol w:w="1414"/>
        <w:gridCol w:w="1414"/>
        <w:gridCol w:w="1306"/>
        <w:gridCol w:w="1306"/>
        <w:gridCol w:w="1418"/>
      </w:tblGrid>
      <w:tr w:rsidR="009F5BF0" w:rsidRPr="00EA4432" w14:paraId="0DF3E6F9" w14:textId="77777777"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E54DA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6"/>
                <w:szCs w:val="24"/>
              </w:rPr>
              <w:t>方法</w:t>
            </w:r>
            <w:proofErr w:type="spellEnd"/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E0E35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proofErr w:type="spellEnd"/>
            <w:r w:rsidRPr="00EA4432"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7DB0F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FA7D9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B215B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F7653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38AC1DF7" w14:textId="77777777"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F0A410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D2F03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81.267%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55AE1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63.711%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039E5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58.883%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DE331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60.955%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5BD2A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17.556pp</w:t>
            </w:r>
          </w:p>
        </w:tc>
      </w:tr>
      <w:tr w:rsidR="009F5BF0" w:rsidRPr="00EA4432" w14:paraId="27CDDBAB" w14:textId="77777777"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065E67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CSIL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606EC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F87C96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0.200%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747265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5.557%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9716A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0.316%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4DA55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42.633pp</w:t>
            </w:r>
          </w:p>
        </w:tc>
      </w:tr>
      <w:tr w:rsidR="009F5BF0" w:rsidRPr="00EA4432" w14:paraId="586B9F90" w14:textId="77777777"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7104C4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MoPC-HR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D09E4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550A2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13.511%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30D0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17.433%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C87CD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14.309%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B461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31.811pp</w:t>
            </w:r>
          </w:p>
        </w:tc>
      </w:tr>
    </w:tbl>
    <w:p w14:paraId="33D549A7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共同切片：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2502"/>
        <w:gridCol w:w="1414"/>
        <w:gridCol w:w="1414"/>
        <w:gridCol w:w="1306"/>
        <w:gridCol w:w="1306"/>
        <w:gridCol w:w="1418"/>
      </w:tblGrid>
      <w:tr w:rsidR="009F5BF0" w:rsidRPr="00EA4432" w14:paraId="74AAF43D" w14:textId="77777777"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776C8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6"/>
                <w:szCs w:val="24"/>
              </w:rPr>
              <w:t>方法</w:t>
            </w:r>
            <w:proofErr w:type="spellEnd"/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8C31B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proofErr w:type="spellEnd"/>
            <w:r w:rsidRPr="00EA4432"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55D1BA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FB3A3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490A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5EB74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3A39D48D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68BE3F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575AE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47AFA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76.189%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2A820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74.133%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CBBAC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74.803%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A76B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9.922pp</w:t>
            </w:r>
          </w:p>
        </w:tc>
      </w:tr>
      <w:tr w:rsidR="009F5BF0" w:rsidRPr="00EA4432" w14:paraId="2DDFF104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9BFF49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CSIL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9D7A1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61DE1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0.689%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92A78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20.413%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3180D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1.264%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299FB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42.144pp</w:t>
            </w:r>
          </w:p>
        </w:tc>
      </w:tr>
      <w:tr w:rsidR="009F5BF0" w:rsidRPr="00EA4432" w14:paraId="6AB8740D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DE44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MoPC-HR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9AFF4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4073A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9.322%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A1C03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49.547%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588D3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14.947%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2E8BD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36.000pp</w:t>
            </w:r>
          </w:p>
        </w:tc>
      </w:tr>
    </w:tbl>
    <w:p w14:paraId="4148FD99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共同切片：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=10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2502"/>
        <w:gridCol w:w="1414"/>
        <w:gridCol w:w="1414"/>
        <w:gridCol w:w="1306"/>
        <w:gridCol w:w="1306"/>
        <w:gridCol w:w="1418"/>
      </w:tblGrid>
      <w:tr w:rsidR="009F5BF0" w:rsidRPr="00EA4432" w14:paraId="13CFE1D7" w14:textId="77777777"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35BF7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6"/>
                <w:szCs w:val="24"/>
              </w:rPr>
              <w:t>方法</w:t>
            </w:r>
            <w:proofErr w:type="spellEnd"/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FFB6E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proofErr w:type="spellEnd"/>
            <w:r w:rsidRPr="00EA4432"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18F1B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FD067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EDE40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52212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44A53EAE" w14:textId="77777777"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917BFD0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645B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4D24F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72.533%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900D5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66.353%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5DAFB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69.106%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2B77F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13.578pp</w:t>
            </w:r>
          </w:p>
        </w:tc>
      </w:tr>
      <w:tr w:rsidR="009F5BF0" w:rsidRPr="00EA4432" w14:paraId="4214F300" w14:textId="77777777"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262CB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CSIL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74C77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14B8C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0.000%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02A6D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10.460%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C7E83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0.000%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254D5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42.833pp</w:t>
            </w:r>
          </w:p>
        </w:tc>
      </w:tr>
      <w:tr w:rsidR="009F5BF0" w:rsidRPr="00EA4432" w14:paraId="756812D0" w14:textId="77777777"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BB0C2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MoPC-HR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CE4D7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77EE6D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9.500%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6B5FE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32.900%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B4D4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13.770%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DF87C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35.822pp</w:t>
            </w:r>
          </w:p>
        </w:tc>
      </w:tr>
    </w:tbl>
    <w:p w14:paraId="34A6A0A3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共同切片：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2502"/>
        <w:gridCol w:w="1414"/>
        <w:gridCol w:w="1414"/>
        <w:gridCol w:w="1306"/>
        <w:gridCol w:w="1306"/>
        <w:gridCol w:w="1418"/>
      </w:tblGrid>
      <w:tr w:rsidR="009F5BF0" w:rsidRPr="00EA4432" w14:paraId="2F84D653" w14:textId="77777777">
        <w:tc>
          <w:tcPr>
            <w:tcW w:w="2502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6D566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6"/>
                <w:szCs w:val="24"/>
              </w:rPr>
              <w:t>方法</w:t>
            </w:r>
            <w:proofErr w:type="spellEnd"/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99327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6"/>
                <w:szCs w:val="24"/>
              </w:rPr>
              <w:t>初始状态</w:t>
            </w:r>
            <w:proofErr w:type="spellEnd"/>
            <w:r w:rsidRPr="00EA4432">
              <w:rPr>
                <w:b/>
                <w:color w:val="1F4E79"/>
                <w:sz w:val="16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</m:sub>
              </m:sSub>
            </m:oMath>
          </w:p>
        </w:tc>
        <w:tc>
          <w:tcPr>
            <w:tcW w:w="1414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31F92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</m:sup>
                </m:sSubSup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2FA1D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30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E614F3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41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289FB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</m:sSub>
              </m:oMath>
            </m:oMathPara>
          </w:p>
        </w:tc>
      </w:tr>
      <w:tr w:rsidR="009F5BF0" w:rsidRPr="00EA4432" w14:paraId="012D5CBF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1EFEA1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B1D1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38A4F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71.333%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1DAA3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68.150%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17DDF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69.555%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AA37D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14.778pp</w:t>
            </w:r>
          </w:p>
        </w:tc>
      </w:tr>
      <w:tr w:rsidR="009F5BF0" w:rsidRPr="00EA4432" w14:paraId="4EF805D1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4BC7DB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CSIL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EE67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1B3FB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38.222%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69027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1.660%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9049A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2.979%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673F6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4.611pp</w:t>
            </w:r>
          </w:p>
        </w:tc>
      </w:tr>
      <w:tr w:rsidR="009F5BF0" w:rsidRPr="00EA4432" w14:paraId="28B42794" w14:textId="77777777">
        <w:trPr>
          <w:cantSplit/>
        </w:trPr>
        <w:tc>
          <w:tcPr>
            <w:tcW w:w="2502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041425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6"/>
                <w:szCs w:val="24"/>
              </w:rPr>
              <w:t>MoPC-HR</w:t>
            </w:r>
            <w:r w:rsidRPr="00EA4432">
              <w:rPr>
                <w:sz w:val="16"/>
                <w:szCs w:val="24"/>
              </w:rPr>
              <w:t>官方流程</w:t>
            </w:r>
            <w:proofErr w:type="spellEnd"/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85948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9FC4A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7.611%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480AB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25.187%</w:t>
            </w:r>
          </w:p>
        </w:tc>
        <w:tc>
          <w:tcPr>
            <w:tcW w:w="130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CF01D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10.695%</w:t>
            </w:r>
          </w:p>
        </w:tc>
        <w:tc>
          <w:tcPr>
            <w:tcW w:w="141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86714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6"/>
                <w:szCs w:val="24"/>
              </w:rPr>
              <w:t>37.711pp</w:t>
            </w:r>
          </w:p>
        </w:tc>
      </w:tr>
    </w:tbl>
    <w:p w14:paraId="225F257F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Cs w:val="24"/>
          <w:lang w:eastAsia="zh-CN"/>
        </w:rPr>
        <w:t>ERTB-IDR</w:t>
      </w:r>
      <w:r w:rsidRPr="00EA4432">
        <w:rPr>
          <w:szCs w:val="24"/>
          <w:lang w:eastAsia="zh-CN"/>
        </w:rPr>
        <w:t>在五个共同切片上的旧新调和均值均高于两种论文流程，但不能把差距全部归因于</w:t>
      </w:r>
      <w:r w:rsidRPr="00EA4432">
        <w:rPr>
          <w:szCs w:val="24"/>
          <w:lang w:eastAsia="zh-CN"/>
        </w:rPr>
        <w:t>ERTB-IDR</w:t>
      </w:r>
      <w:r w:rsidRPr="00EA4432">
        <w:rPr>
          <w:szCs w:val="24"/>
          <w:lang w:eastAsia="zh-CN"/>
        </w:rPr>
        <w:t>算法：</w:t>
      </w:r>
      <w:r w:rsidRPr="00EA4432">
        <w:rPr>
          <w:szCs w:val="24"/>
          <w:lang w:eastAsia="zh-CN"/>
        </w:rPr>
        <w:t>ERTB-IDR</w:t>
      </w:r>
      <w:r w:rsidRPr="00EA4432">
        <w:rPr>
          <w:szCs w:val="24"/>
          <w:lang w:eastAsia="zh-CN"/>
        </w:rPr>
        <w:t>的</w:t>
      </w:r>
      <w:r w:rsidRPr="00EA4432">
        <w:rPr>
          <w:szCs w:val="24"/>
          <w:lang w:eastAsia="zh-CN"/>
        </w:rPr>
        <w:t>Stage2-B</w:t>
      </w:r>
      <w:r w:rsidRPr="00EA4432">
        <w:rPr>
          <w:szCs w:val="24"/>
          <w:lang w:eastAsia="zh-CN"/>
        </w:rPr>
        <w:t>旧类状态明显更强，方法生命周期和允许使用的历史状态也不同。</w:t>
      </w:r>
      <w:r w:rsidRPr="00EA4432">
        <w:rPr>
          <w:szCs w:val="24"/>
          <w:lang w:eastAsia="zh-CN"/>
        </w:rPr>
        <w:t>ERTB-IDR</w:t>
      </w:r>
      <w:r w:rsidRPr="00EA4432">
        <w:rPr>
          <w:szCs w:val="24"/>
          <w:lang w:eastAsia="zh-CN"/>
        </w:rPr>
        <w:t>在</w:t>
      </w:r>
      <w:r w:rsidRPr="00EA4432">
        <w:rPr>
          <w:szCs w:val="24"/>
          <w:lang w:eastAsia="zh-CN"/>
        </w:rPr>
        <w:t>K10/new20</w:t>
      </w:r>
      <w:r w:rsidRPr="00EA4432">
        <w:rPr>
          <w:szCs w:val="24"/>
          <w:lang w:eastAsia="zh-CN"/>
        </w:rPr>
        <w:t>得到注册后旧类</w:t>
      </w:r>
      <w:r w:rsidRPr="00EA4432">
        <w:rPr>
          <w:szCs w:val="24"/>
          <w:lang w:eastAsia="zh-CN"/>
        </w:rPr>
        <w:t>71.333%</w:t>
      </w:r>
      <w:r w:rsidRPr="00EA4432">
        <w:rPr>
          <w:szCs w:val="24"/>
          <w:lang w:eastAsia="zh-CN"/>
        </w:rPr>
        <w:t>、新类</w:t>
      </w:r>
      <w:r w:rsidRPr="00EA4432">
        <w:rPr>
          <w:szCs w:val="24"/>
          <w:lang w:eastAsia="zh-CN"/>
        </w:rPr>
        <w:t>68.150%</w:t>
      </w:r>
      <w:r w:rsidRPr="00EA4432">
        <w:rPr>
          <w:szCs w:val="24"/>
          <w:lang w:eastAsia="zh-CN"/>
        </w:rPr>
        <w:t>、调和均值</w:t>
      </w:r>
      <w:r w:rsidRPr="00EA4432">
        <w:rPr>
          <w:szCs w:val="24"/>
          <w:lang w:eastAsia="zh-CN"/>
        </w:rPr>
        <w:t>69.555%</w:t>
      </w:r>
      <w:r w:rsidRPr="00EA4432">
        <w:rPr>
          <w:szCs w:val="24"/>
          <w:lang w:eastAsia="zh-CN"/>
        </w:rPr>
        <w:t>，遗忘</w:t>
      </w:r>
      <w:r w:rsidRPr="00EA4432">
        <w:rPr>
          <w:szCs w:val="24"/>
          <w:lang w:eastAsia="zh-CN"/>
        </w:rPr>
        <w:t>14.778</w:t>
      </w:r>
      <w:r w:rsidRPr="00EA4432">
        <w:rPr>
          <w:szCs w:val="24"/>
          <w:lang w:eastAsia="zh-CN"/>
        </w:rPr>
        <w:t>个百分点；相对其</w:t>
      </w:r>
      <w:r w:rsidRPr="00EA4432">
        <w:rPr>
          <w:szCs w:val="24"/>
          <w:lang w:eastAsia="zh-CN"/>
        </w:rPr>
        <w:t>matched D81</w:t>
      </w:r>
      <w:r w:rsidRPr="00EA4432">
        <w:rPr>
          <w:szCs w:val="24"/>
          <w:lang w:eastAsia="zh-CN"/>
        </w:rPr>
        <w:t>控制，它改善旧类和遗忘，但新类下降且全部绝对性能门仍失败。</w:t>
      </w:r>
      <w:r w:rsidRPr="00EA4432">
        <w:rPr>
          <w:b/>
          <w:color w:val="C00000"/>
          <w:szCs w:val="24"/>
          <w:lang w:eastAsia="zh-CN"/>
        </w:rPr>
        <w:t>正式结论保持</w:t>
      </w:r>
      <w:r w:rsidRPr="00EA4432">
        <w:rPr>
          <w:b/>
          <w:color w:val="C00000"/>
          <w:szCs w:val="24"/>
          <w:lang w:eastAsia="zh-CN"/>
        </w:rPr>
        <w:t>“</w:t>
      </w:r>
      <w:r w:rsidRPr="00EA4432">
        <w:rPr>
          <w:b/>
          <w:color w:val="C00000"/>
          <w:szCs w:val="24"/>
          <w:lang w:eastAsia="zh-CN"/>
        </w:rPr>
        <w:t>诊断完成但结果为负，不具备晋级条件</w:t>
      </w:r>
      <w:r w:rsidRPr="00EA4432">
        <w:rPr>
          <w:b/>
          <w:color w:val="C00000"/>
          <w:szCs w:val="24"/>
          <w:lang w:eastAsia="zh-CN"/>
        </w:rPr>
        <w:t>”</w:t>
      </w:r>
      <w:r w:rsidRPr="00EA4432">
        <w:rPr>
          <w:b/>
          <w:color w:val="C00000"/>
          <w:szCs w:val="24"/>
          <w:lang w:eastAsia="zh-CN"/>
        </w:rPr>
        <w:t>，不能表述为</w:t>
      </w:r>
      <w:r w:rsidRPr="00EA4432">
        <w:rPr>
          <w:b/>
          <w:color w:val="C00000"/>
          <w:szCs w:val="24"/>
          <w:lang w:eastAsia="zh-CN"/>
        </w:rPr>
        <w:t>ERTB-IDR</w:t>
      </w:r>
      <w:r w:rsidRPr="00EA4432">
        <w:rPr>
          <w:b/>
          <w:color w:val="C00000"/>
          <w:szCs w:val="24"/>
          <w:lang w:eastAsia="zh-CN"/>
        </w:rPr>
        <w:t>已完成晋级。</w:t>
      </w:r>
    </w:p>
    <w:p w14:paraId="372E2C9D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lastRenderedPageBreak/>
        <w:t>4.6matched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无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LEO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新类归因诊断</w:t>
      </w:r>
    </w:p>
    <w:p w14:paraId="017254B6" w14:textId="77777777" w:rsidR="009F5BF0" w:rsidRPr="00EA4432" w:rsidRDefault="00000000">
      <w:pPr>
        <w:pStyle w:val="31"/>
        <w:rPr>
          <w:sz w:val="24"/>
          <w:szCs w:val="24"/>
          <w:lang w:eastAsia="zh-CN"/>
        </w:rPr>
      </w:pP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4.6.1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按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K-shot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与新类规模拆分的诊断结果</w:t>
      </w:r>
    </w:p>
    <w:p w14:paraId="1A287D25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该诊断保持方法、物理样本</w:t>
      </w:r>
      <w:r w:rsidRPr="00EA4432">
        <w:rPr>
          <w:sz w:val="24"/>
          <w:szCs w:val="24"/>
          <w:lang w:eastAsia="zh-CN"/>
        </w:rPr>
        <w:t>ID</w:t>
      </w:r>
      <w:r w:rsidRPr="00EA4432">
        <w:rPr>
          <w:sz w:val="24"/>
          <w:szCs w:val="24"/>
          <w:lang w:eastAsia="zh-CN"/>
        </w:rPr>
        <w:t>、</w:t>
      </w:r>
      <w:r w:rsidRPr="00EA4432">
        <w:rPr>
          <w:sz w:val="24"/>
          <w:szCs w:val="24"/>
          <w:lang w:eastAsia="zh-CN"/>
        </w:rPr>
        <w:t>support/query</w:t>
      </w:r>
      <w:r w:rsidRPr="00EA4432">
        <w:rPr>
          <w:sz w:val="24"/>
          <w:szCs w:val="24"/>
          <w:lang w:eastAsia="zh-CN"/>
        </w:rPr>
        <w:t>划分、</w:t>
      </w:r>
      <w:r w:rsidRPr="00EA4432">
        <w:rPr>
          <w:sz w:val="24"/>
          <w:szCs w:val="24"/>
          <w:lang w:eastAsia="zh-CN"/>
        </w:rPr>
        <w:t>K-shot</w:t>
      </w:r>
      <w:r w:rsidRPr="00EA4432">
        <w:rPr>
          <w:sz w:val="24"/>
          <w:szCs w:val="24"/>
          <w:lang w:eastAsia="zh-CN"/>
        </w:rPr>
        <w:t>和旧类评测条件一致，只把新类</w:t>
      </w:r>
      <w:r w:rsidRPr="00EA4432">
        <w:rPr>
          <w:sz w:val="24"/>
          <w:szCs w:val="24"/>
          <w:lang w:eastAsia="zh-CN"/>
        </w:rPr>
        <w:t>support/query</w:t>
      </w:r>
      <w:r w:rsidRPr="00EA4432">
        <w:rPr>
          <w:sz w:val="24"/>
          <w:szCs w:val="24"/>
          <w:lang w:eastAsia="zh-CN"/>
        </w:rPr>
        <w:t>替换为未叠加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的同一物理记录。结果永久标记为</w:t>
      </w:r>
      <w:r w:rsidRPr="00EA4432">
        <w:rPr>
          <w:sz w:val="24"/>
          <w:szCs w:val="24"/>
          <w:lang w:eastAsia="zh-CN"/>
        </w:rPr>
        <w:t>“</w:t>
      </w:r>
      <w:r w:rsidRPr="00EA4432">
        <w:rPr>
          <w:sz w:val="24"/>
          <w:szCs w:val="24"/>
          <w:lang w:eastAsia="zh-CN"/>
        </w:rPr>
        <w:t>无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新类诊断（非正式结果）</w:t>
      </w:r>
      <w:r w:rsidRPr="00EA4432">
        <w:rPr>
          <w:sz w:val="24"/>
          <w:szCs w:val="24"/>
          <w:lang w:eastAsia="zh-CN"/>
        </w:rPr>
        <w:t>”</w:t>
      </w:r>
      <w:r w:rsidRPr="00EA4432">
        <w:rPr>
          <w:sz w:val="24"/>
          <w:szCs w:val="24"/>
          <w:lang w:eastAsia="zh-CN"/>
        </w:rPr>
        <w:t>。</w:t>
      </w:r>
    </w:p>
    <w:p w14:paraId="1E55C2AC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=3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07542B3F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19F160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4DCA8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5E71C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EF07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C396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5268A925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BD426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D67B7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4C416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+0.00pp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75E1D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65AB4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+0.00pp</w:t>
            </w:r>
          </w:p>
        </w:tc>
      </w:tr>
      <w:tr w:rsidR="009F5BF0" w:rsidRPr="00EA4432" w14:paraId="7A014DDB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2DCEE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6835C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E52CA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-0.02pp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EDDB9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+0.00pp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0D945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-0.04pp</w:t>
            </w:r>
          </w:p>
        </w:tc>
      </w:tr>
    </w:tbl>
    <w:p w14:paraId="1F14D2DB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10A83949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E9DE9E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0E430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2EC95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EF38B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5EC49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10B28599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AA5EFE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0AF5F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54.33%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8AC75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+28.68pp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0E40C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-33.44pp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D8DD6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+6.75pp</w:t>
            </w:r>
          </w:p>
        </w:tc>
      </w:tr>
    </w:tbl>
    <w:p w14:paraId="2BBBF5A8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=10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6F88E31F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CBF4E9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7F886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A0B7A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B157A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87C9C6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04714698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7E15F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1CBE2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63.29%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B7C4E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+41.21pp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9602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-38.09pp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AA5A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+3.56pp</w:t>
            </w:r>
          </w:p>
        </w:tc>
      </w:tr>
    </w:tbl>
    <w:p w14:paraId="08ADE9AC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4E6723A3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EA24A8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B8D0B3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F3E9B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9D5D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6C7F9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16815305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CEFA01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59F7B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8.05%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8205C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+2.88pp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52436E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5BEC3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-0.54pp</w:t>
            </w:r>
          </w:p>
        </w:tc>
      </w:tr>
    </w:tbl>
    <w:p w14:paraId="7A5AAF45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3180B757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02DCB6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D9E24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CB4F95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B8D62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FD6E63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55183D81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06433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4E9C0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51.02%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3C4B81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+36.20pp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D66A3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-40.32pp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8B5E4D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+3.23pp</w:t>
            </w:r>
          </w:p>
        </w:tc>
      </w:tr>
    </w:tbl>
    <w:p w14:paraId="1DFC6950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=3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1D4A3D20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60E7AB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A4818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0931C4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7085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98C1A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2261AD27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17A81A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98BF1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0.00%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0E8BB4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+0.00pp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65D41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+0.00pp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8701E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+0.00pp</w:t>
            </w:r>
          </w:p>
        </w:tc>
      </w:tr>
      <w:tr w:rsidR="009F5BF0" w:rsidRPr="00EA4432" w14:paraId="57072D43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3C72A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07676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63.04%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7BCF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+12.64pp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9B0B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-12.68pp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BE2E6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-0.98pp</w:t>
            </w:r>
          </w:p>
        </w:tc>
      </w:tr>
    </w:tbl>
    <w:p w14:paraId="49604951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5BF5FAC2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E98A6F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3708E4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0F1E5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F0C0D0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5CB77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746052C2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A1D1BA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8F7799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90.91%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00E928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+40.39pp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FD5FB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-19.80pp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D2A6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-6.12pp</w:t>
            </w:r>
          </w:p>
        </w:tc>
      </w:tr>
    </w:tbl>
    <w:p w14:paraId="2E53D629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lastRenderedPageBreak/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=10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4FA9A7CD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4BBC22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17D4B0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B3395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AC49A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924D3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2E6EC3FC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97355F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E7457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75.63%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5FE84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+42.48pp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5EB8AC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-29.12pp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DF5FE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-12.28pp</w:t>
            </w:r>
          </w:p>
        </w:tc>
      </w:tr>
    </w:tbl>
    <w:p w14:paraId="6A6174AF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05A9D689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C64B1F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3CAD2B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CC1A5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01B85F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AF0744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0D1B5E1E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97FA38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6715E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4.98%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BF22E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-0.50pp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CAB647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+48.69pp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3A13ED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+3.10pp</w:t>
            </w:r>
          </w:p>
        </w:tc>
      </w:tr>
    </w:tbl>
    <w:p w14:paraId="6DF65167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4AA6B2A0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9DD894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B8A587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71B27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D941A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B847C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6378FF4C" w14:textId="77777777"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1F7E5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B3E9DC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64.38%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6E05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+42.07pp</w:t>
            </w:r>
          </w:p>
        </w:tc>
        <w:tc>
          <w:tcPr>
            <w:tcW w:w="184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0491A6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-35.71pp</w:t>
            </w:r>
          </w:p>
        </w:tc>
        <w:tc>
          <w:tcPr>
            <w:tcW w:w="173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F8604F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-13.64pp</w:t>
            </w:r>
          </w:p>
        </w:tc>
      </w:tr>
    </w:tbl>
    <w:p w14:paraId="33E6EDB6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K=20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=3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1B1AA8B5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3A368F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4BE4D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95E9B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934B9F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CF55C8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3C94A968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6F36E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75AE56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45.09%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4ADD7E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+11.04pp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C3FCD3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-0.08pp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6B1C30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-0.14pp</w:t>
            </w:r>
          </w:p>
        </w:tc>
      </w:tr>
      <w:tr w:rsidR="009F5BF0" w:rsidRPr="00EA4432" w14:paraId="155E8D5C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33D2E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52E8C69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95.64%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5CD5D3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+24.18pp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7E660B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+5.46pp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61D840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+10.85pp</w:t>
            </w:r>
          </w:p>
        </w:tc>
      </w:tr>
    </w:tbl>
    <w:p w14:paraId="6761B838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K=20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5829F07E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52638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3F7FF1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012F61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836DE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11C5D0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180858CE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FC03E3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2E0DC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94.85%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D478B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+33.55pp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27FF70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-10.28pp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7F485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-4.69pp</w:t>
            </w:r>
          </w:p>
        </w:tc>
      </w:tr>
    </w:tbl>
    <w:p w14:paraId="134386B8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K=20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=10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757882A4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093F6F2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7755AE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2E656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AF6084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A93590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300BD72E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B38C9A9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9D2A71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81.81%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47206E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+40.45pp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580455A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-20.38pp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4F181C3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-12.51pp</w:t>
            </w:r>
          </w:p>
        </w:tc>
      </w:tr>
    </w:tbl>
    <w:p w14:paraId="514AC22C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K=20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=20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4DDBA6D3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07F03F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9867B2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CEE417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112AAF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9F5DBC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39762FD8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9BC8F6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CSIL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9797D2E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5.03%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C41246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-0.61pp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FDC29F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+2.00pp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2203AA2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-0.98pp</w:t>
            </w:r>
          </w:p>
        </w:tc>
      </w:tr>
    </w:tbl>
    <w:p w14:paraId="061646E4" w14:textId="77777777" w:rsidR="009F5BF0" w:rsidRPr="00EA4432" w:rsidRDefault="00000000">
      <w:pPr>
        <w:keepNext/>
        <w:keepLines/>
        <w:spacing w:before="140" w:after="60"/>
        <w:rPr>
          <w:sz w:val="24"/>
          <w:szCs w:val="24"/>
          <w:lang w:eastAsia="zh-CN"/>
        </w:rPr>
      </w:pPr>
      <w:r w:rsidRPr="00EA4432">
        <w:rPr>
          <w:b/>
          <w:color w:val="1F4E79"/>
          <w:szCs w:val="24"/>
          <w:lang w:eastAsia="zh-CN"/>
        </w:rPr>
        <w:t>无</w:t>
      </w:r>
      <w:r w:rsidRPr="00EA4432">
        <w:rPr>
          <w:b/>
          <w:color w:val="1F4E79"/>
          <w:szCs w:val="24"/>
          <w:lang w:eastAsia="zh-CN"/>
        </w:rPr>
        <w:t>LEO</w:t>
      </w:r>
      <w:r w:rsidRPr="00EA4432">
        <w:rPr>
          <w:b/>
          <w:color w:val="1F4E79"/>
          <w:szCs w:val="24"/>
          <w:lang w:eastAsia="zh-CN"/>
        </w:rPr>
        <w:t>诊断：</w:t>
      </w:r>
      <m:oMath>
        <m:r>
          <w:rPr>
            <w:rFonts w:ascii="Cambria Math" w:hAnsi="Cambria Math"/>
            <w:sz w:val="24"/>
            <w:szCs w:val="24"/>
            <w:lang w:eastAsia="zh-CN"/>
          </w:rPr>
          <m:t>K=20</m:t>
        </m:r>
      </m:oMath>
      <w:r w:rsidRPr="00EA4432">
        <w:rPr>
          <w:b/>
          <w:color w:val="1F4E79"/>
          <w:szCs w:val="24"/>
          <w:lang w:eastAsia="zh-CN"/>
        </w:rPr>
        <w:t>，新类数</w:t>
      </w:r>
      <w:r w:rsidRPr="00EA4432">
        <w:rPr>
          <w:b/>
          <w:color w:val="1F4E79"/>
          <w:szCs w:val="24"/>
          <w:lang w:eastAsia="zh-CN"/>
        </w:rPr>
        <w:t>=25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17"/>
        <w:gridCol w:w="2311"/>
        <w:gridCol w:w="1848"/>
        <w:gridCol w:w="1848"/>
        <w:gridCol w:w="1736"/>
      </w:tblGrid>
      <w:tr w:rsidR="009F5BF0" w:rsidRPr="00EA4432" w14:paraId="177349DA" w14:textId="77777777">
        <w:tc>
          <w:tcPr>
            <w:tcW w:w="1617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FAA4F01" w14:textId="77777777" w:rsidR="009F5BF0" w:rsidRPr="00EA4432" w:rsidRDefault="00000000">
            <w:pPr>
              <w:keepNext/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color w:val="1F4E79"/>
                <w:sz w:val="18"/>
                <w:szCs w:val="24"/>
              </w:rPr>
              <w:t>方法</w:t>
            </w:r>
            <w:proofErr w:type="spellEnd"/>
          </w:p>
        </w:tc>
        <w:tc>
          <w:tcPr>
            <w:tcW w:w="2311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3A5995A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EA4432">
              <w:rPr>
                <w:b/>
                <w:bCs/>
                <w:color w:val="1F4E79"/>
                <w:sz w:val="18"/>
                <w:szCs w:val="24"/>
              </w:rPr>
              <w:t>无</w:t>
            </w:r>
            <w:r w:rsidRPr="00EA4432">
              <w:rPr>
                <w:b/>
                <w:bCs/>
                <w:color w:val="1F4E79"/>
                <w:sz w:val="18"/>
                <w:szCs w:val="24"/>
              </w:rPr>
              <w:t>LEO</w:t>
            </w:r>
            <w:proofErr w:type="spellEnd"/>
            <w:r w:rsidRPr="00EA4432">
              <w:rPr>
                <w:b/>
                <w:color w:val="1F4E79"/>
                <w:sz w:val="18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</m:sub>
              </m:sSub>
            </m:oMath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2F8F02E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  <w:tc>
          <w:tcPr>
            <w:tcW w:w="1848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2F06D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</m:sup>
                </m:sSubSup>
              </m:oMath>
            </m:oMathPara>
          </w:p>
        </w:tc>
        <w:tc>
          <w:tcPr>
            <w:tcW w:w="1736" w:type="dxa"/>
            <w:shd w:val="clear" w:color="auto" w:fill="E7E6E6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E6E45A9" w14:textId="77777777" w:rsidR="009F5BF0" w:rsidRPr="00EA4432" w:rsidRDefault="0000000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</m:sub>
                </m:sSub>
              </m:oMath>
            </m:oMathPara>
          </w:p>
        </w:tc>
      </w:tr>
      <w:tr w:rsidR="009F5BF0" w:rsidRPr="00EA4432" w14:paraId="5E69B33A" w14:textId="77777777">
        <w:trPr>
          <w:cantSplit/>
        </w:trPr>
        <w:tc>
          <w:tcPr>
            <w:tcW w:w="1617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CE4F880" w14:textId="77777777" w:rsidR="009F5BF0" w:rsidRPr="00EA4432" w:rsidRDefault="00000000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EA4432">
              <w:rPr>
                <w:sz w:val="18"/>
                <w:szCs w:val="24"/>
              </w:rPr>
              <w:t>MoPC</w:t>
            </w:r>
            <w:proofErr w:type="spellEnd"/>
            <w:r w:rsidRPr="00EA4432">
              <w:rPr>
                <w:sz w:val="18"/>
                <w:szCs w:val="24"/>
              </w:rPr>
              <w:t>-HR</w:t>
            </w:r>
          </w:p>
        </w:tc>
        <w:tc>
          <w:tcPr>
            <w:tcW w:w="2311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71E2B3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70.26%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B6C4887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+42.40pp</w:t>
            </w:r>
          </w:p>
        </w:tc>
        <w:tc>
          <w:tcPr>
            <w:tcW w:w="1848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272655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-29.78pp</w:t>
            </w:r>
          </w:p>
        </w:tc>
        <w:tc>
          <w:tcPr>
            <w:tcW w:w="1736" w:type="dxa"/>
            <w:shd w:val="clear" w:color="auto" w:fill="F4F8FC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F642B4" w14:textId="77777777" w:rsidR="009F5BF0" w:rsidRPr="00EA4432" w:rsidRDefault="000000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EA4432">
              <w:rPr>
                <w:sz w:val="18"/>
                <w:szCs w:val="24"/>
              </w:rPr>
              <w:t>-18.16pp</w:t>
            </w:r>
          </w:p>
        </w:tc>
      </w:tr>
    </w:tbl>
    <w:p w14:paraId="180DAEFC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</w:rPr>
        <w:t>Δ</w:t>
      </w:r>
      <w:r w:rsidRPr="00EA4432">
        <w:rPr>
          <w:sz w:val="24"/>
          <w:szCs w:val="24"/>
          <w:lang w:eastAsia="zh-CN"/>
        </w:rPr>
        <w:t>表示无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诊断相对正式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结果的变化。</w:t>
      </w:r>
    </w:p>
    <w:p w14:paraId="5FFEB723" w14:textId="77777777" w:rsidR="009F5BF0" w:rsidRPr="00EA4432" w:rsidRDefault="00000000">
      <w:pPr>
        <w:pStyle w:val="31"/>
        <w:rPr>
          <w:sz w:val="24"/>
          <w:szCs w:val="24"/>
          <w:lang w:eastAsia="zh-CN"/>
        </w:rPr>
      </w:pP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4.6.2</w:t>
      </w:r>
      <w:r w:rsidRPr="00EA4432">
        <w:rPr>
          <w:rFonts w:ascii="Times New Roman" w:eastAsia="宋体" w:hAnsi="Times New Roman" w:cs="Times New Roman"/>
          <w:sz w:val="24"/>
          <w:szCs w:val="24"/>
          <w:lang w:eastAsia="zh-CN"/>
        </w:rPr>
        <w:t>诊断解读</w:t>
      </w:r>
    </w:p>
    <w:p w14:paraId="49C49F64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移除新类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扰动后，</w:t>
      </w:r>
      <w:proofErr w:type="spellStart"/>
      <w:r w:rsidRPr="00EA4432">
        <w:rPr>
          <w:sz w:val="24"/>
          <w:szCs w:val="24"/>
          <w:lang w:eastAsia="zh-CN"/>
        </w:rPr>
        <w:t>MoPC</w:t>
      </w:r>
      <w:proofErr w:type="spellEnd"/>
      <w:r w:rsidRPr="00EA4432">
        <w:rPr>
          <w:sz w:val="24"/>
          <w:szCs w:val="24"/>
          <w:lang w:eastAsia="zh-CN"/>
        </w:rPr>
        <w:t>-HR</w:t>
      </w:r>
      <w:r w:rsidRPr="00EA4432">
        <w:rPr>
          <w:sz w:val="24"/>
          <w:szCs w:val="24"/>
          <w:lang w:eastAsia="zh-CN"/>
        </w:rPr>
        <w:t>的新类准确率在多数切片显著提高，说明信道失真确实破坏了新类特征与旧类</w:t>
      </w:r>
      <w:r w:rsidRPr="00EA4432">
        <w:rPr>
          <w:sz w:val="24"/>
          <w:szCs w:val="24"/>
          <w:lang w:eastAsia="zh-CN"/>
        </w:rPr>
        <w:t>prototype</w:t>
      </w:r>
      <w:r w:rsidRPr="00EA4432">
        <w:rPr>
          <w:sz w:val="24"/>
          <w:szCs w:val="24"/>
          <w:lang w:eastAsia="zh-CN"/>
        </w:rPr>
        <w:t>之间的几何关系。但新类学得更好不一定提高</w:t>
      </w:r>
      <w:proofErr w:type="spellStart"/>
      <w:r w:rsidRPr="00EA4432">
        <w:rPr>
          <w:sz w:val="24"/>
          <w:szCs w:val="24"/>
          <w:lang w:eastAsia="zh-CN"/>
        </w:rPr>
        <w:t>H_old_new</w:t>
      </w:r>
      <w:proofErr w:type="spellEnd"/>
      <w:r w:rsidRPr="00EA4432">
        <w:rPr>
          <w:sz w:val="24"/>
          <w:szCs w:val="24"/>
          <w:lang w:eastAsia="zh-CN"/>
        </w:rPr>
        <w:t>：新类梯度更强时，旧类准确率可能进一步下降。</w:t>
      </w:r>
    </w:p>
    <w:p w14:paraId="1723ABD4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</w:rPr>
        <w:lastRenderedPageBreak/>
        <w:t>例如</w:t>
      </w:r>
      <w:r w:rsidRPr="00EA4432">
        <w:rPr>
          <w:sz w:val="24"/>
          <w:szCs w:val="24"/>
        </w:rPr>
        <w:t>K=10</w:t>
      </w:r>
      <w:r w:rsidRPr="00EA4432">
        <w:rPr>
          <w:sz w:val="24"/>
          <w:szCs w:val="24"/>
        </w:rPr>
        <w:t>、新类数</w:t>
      </w:r>
      <w:r w:rsidRPr="00EA4432">
        <w:rPr>
          <w:sz w:val="24"/>
          <w:szCs w:val="24"/>
        </w:rPr>
        <w:t>10</w:t>
      </w:r>
      <w:r w:rsidRPr="00EA4432">
        <w:rPr>
          <w:sz w:val="24"/>
          <w:szCs w:val="24"/>
        </w:rPr>
        <w:t>时，无</w:t>
      </w:r>
      <w:r w:rsidRPr="00EA4432">
        <w:rPr>
          <w:sz w:val="24"/>
          <w:szCs w:val="24"/>
        </w:rPr>
        <w:t>LEO</w:t>
      </w:r>
      <w:r w:rsidRPr="00EA4432">
        <w:rPr>
          <w:sz w:val="24"/>
          <w:szCs w:val="24"/>
        </w:rPr>
        <w:t>使</w:t>
      </w:r>
      <w:r w:rsidRPr="00EA4432">
        <w:rPr>
          <w:sz w:val="24"/>
          <w:szCs w:val="24"/>
        </w:rPr>
        <w:t>seen_new_acc</w:t>
      </w:r>
      <w:r w:rsidRPr="00EA4432">
        <w:rPr>
          <w:sz w:val="24"/>
          <w:szCs w:val="24"/>
        </w:rPr>
        <w:t>提高</w:t>
      </w:r>
      <w:r w:rsidRPr="00EA4432">
        <w:rPr>
          <w:sz w:val="24"/>
          <w:szCs w:val="24"/>
        </w:rPr>
        <w:t>42.48</w:t>
      </w:r>
      <w:r w:rsidRPr="00EA4432">
        <w:rPr>
          <w:sz w:val="24"/>
          <w:szCs w:val="24"/>
        </w:rPr>
        <w:t>个百分点，但</w:t>
      </w:r>
      <w:r w:rsidRPr="00EA4432">
        <w:rPr>
          <w:sz w:val="24"/>
          <w:szCs w:val="24"/>
        </w:rPr>
        <w:t>old_acc_after</w:t>
      </w:r>
      <w:r w:rsidRPr="00EA4432">
        <w:rPr>
          <w:sz w:val="24"/>
          <w:szCs w:val="24"/>
        </w:rPr>
        <w:t>下降</w:t>
      </w:r>
      <w:r w:rsidRPr="00EA4432">
        <w:rPr>
          <w:sz w:val="24"/>
          <w:szCs w:val="24"/>
        </w:rPr>
        <w:t>29.12</w:t>
      </w:r>
      <w:r w:rsidRPr="00EA4432">
        <w:rPr>
          <w:sz w:val="24"/>
          <w:szCs w:val="24"/>
        </w:rPr>
        <w:t>个百分点，</w:t>
      </w:r>
      <w:r w:rsidRPr="00EA4432">
        <w:rPr>
          <w:sz w:val="24"/>
          <w:szCs w:val="24"/>
        </w:rPr>
        <w:t>H_old_new</w:t>
      </w:r>
      <w:r w:rsidRPr="00EA4432">
        <w:rPr>
          <w:sz w:val="24"/>
          <w:szCs w:val="24"/>
        </w:rPr>
        <w:t>反而下降</w:t>
      </w:r>
      <w:proofErr w:type="gramStart"/>
      <w:r w:rsidRPr="00EA4432">
        <w:rPr>
          <w:sz w:val="24"/>
          <w:szCs w:val="24"/>
        </w:rPr>
        <w:t>12.28</w:t>
      </w:r>
      <w:r w:rsidRPr="00EA4432">
        <w:rPr>
          <w:sz w:val="24"/>
          <w:szCs w:val="24"/>
        </w:rPr>
        <w:t>个百分点。</w:t>
      </w:r>
      <w:r w:rsidRPr="00EA4432">
        <w:rPr>
          <w:sz w:val="24"/>
          <w:szCs w:val="24"/>
          <w:lang w:eastAsia="zh-CN"/>
        </w:rPr>
        <w:t>该诊断只能用于信道归因</w:t>
      </w:r>
      <w:proofErr w:type="gramEnd"/>
      <w:r w:rsidRPr="00EA4432">
        <w:rPr>
          <w:sz w:val="24"/>
          <w:szCs w:val="24"/>
          <w:lang w:eastAsia="zh-CN"/>
        </w:rPr>
        <w:t>，不能替代正式卫星场景结果或用于方法晋级。</w:t>
      </w:r>
    </w:p>
    <w:p w14:paraId="4E839817" w14:textId="77777777" w:rsidR="009F5BF0" w:rsidRPr="00EA4432" w:rsidRDefault="00000000">
      <w:pPr>
        <w:pStyle w:val="21"/>
        <w:rPr>
          <w:sz w:val="28"/>
          <w:szCs w:val="28"/>
          <w:lang w:eastAsia="zh-CN"/>
        </w:rPr>
      </w:pPr>
      <w:bookmarkStart w:id="11" w:name="X31943cb66b4f1a5bd38bc2ce323d836de6d2278"/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4.7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低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K</w:t>
      </w:r>
      <w:r w:rsidRPr="00EA4432">
        <w:rPr>
          <w:rFonts w:ascii="Times New Roman" w:eastAsia="宋体" w:hAnsi="Times New Roman" w:cs="Times New Roman"/>
          <w:sz w:val="28"/>
          <w:szCs w:val="28"/>
          <w:lang w:eastAsia="zh-CN"/>
        </w:rPr>
        <w:t>条件下的零注册问题</w:t>
      </w:r>
    </w:p>
    <w:p w14:paraId="296E8D6A" w14:textId="77777777" w:rsidR="009F5BF0" w:rsidRPr="00EA4432" w:rsidRDefault="00000000">
      <w:pPr>
        <w:rPr>
          <w:sz w:val="24"/>
          <w:szCs w:val="24"/>
        </w:rPr>
      </w:pPr>
      <w:proofErr w:type="spellStart"/>
      <w:r w:rsidRPr="00EA4432">
        <w:rPr>
          <w:sz w:val="24"/>
          <w:szCs w:val="24"/>
        </w:rPr>
        <w:t>若增量阶段只有</w:t>
      </w:r>
      <w:proofErr w:type="spellEnd"/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m:rPr>
                <m:nor/>
              </m:rPr>
              <w:rPr>
                <w:sz w:val="24"/>
                <w:szCs w:val="24"/>
              </w:rPr>
              <m:t>new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r>
          <w:rPr>
            <w:rFonts w:ascii="Cambria Math" w:hAnsi="Cambria Math"/>
            <w:sz w:val="24"/>
            <w:szCs w:val="24"/>
          </w:rPr>
          <m:t>K</m:t>
        </m:r>
      </m:oMath>
      <w:r w:rsidRPr="00EA4432">
        <w:rPr>
          <w:sz w:val="24"/>
          <w:szCs w:val="24"/>
        </w:rPr>
        <w:t>个样本，</w:t>
      </w:r>
      <w:r w:rsidRPr="00EA4432">
        <w:rPr>
          <w:sz w:val="24"/>
          <w:szCs w:val="24"/>
        </w:rPr>
        <w:t xml:space="preserve">batch </w:t>
      </w:r>
      <w:proofErr w:type="spellStart"/>
      <w:r w:rsidRPr="00EA4432">
        <w:rPr>
          <w:sz w:val="24"/>
          <w:szCs w:val="24"/>
        </w:rPr>
        <w:t>size</w:t>
      </w:r>
      <w:r w:rsidRPr="00EA4432">
        <w:rPr>
          <w:sz w:val="24"/>
          <w:szCs w:val="24"/>
        </w:rPr>
        <w:t>为</w:t>
      </w:r>
      <w:proofErr w:type="spellEnd"/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EA4432">
        <w:rPr>
          <w:sz w:val="24"/>
          <w:szCs w:val="24"/>
        </w:rPr>
        <w:t>，并且</w:t>
      </w:r>
      <w:proofErr w:type="spellStart"/>
      <w:r w:rsidRPr="00EA4432">
        <w:rPr>
          <w:sz w:val="24"/>
          <w:szCs w:val="24"/>
        </w:rPr>
        <w:t>DataLoader</w:t>
      </w:r>
      <w:r w:rsidRPr="00EA4432">
        <w:rPr>
          <w:sz w:val="24"/>
          <w:szCs w:val="24"/>
        </w:rPr>
        <w:t>使用</w:t>
      </w:r>
      <w:r w:rsidRPr="00EA4432">
        <w:rPr>
          <w:sz w:val="24"/>
          <w:szCs w:val="24"/>
        </w:rPr>
        <w:t>drop_last</w:t>
      </w:r>
      <w:proofErr w:type="spellEnd"/>
      <w:r w:rsidRPr="00EA4432">
        <w:rPr>
          <w:sz w:val="24"/>
          <w:szCs w:val="24"/>
        </w:rPr>
        <w:t>=</w:t>
      </w:r>
      <w:proofErr w:type="spellStart"/>
      <w:r w:rsidRPr="00EA4432">
        <w:rPr>
          <w:sz w:val="24"/>
          <w:szCs w:val="24"/>
        </w:rPr>
        <w:t>True</w:t>
      </w:r>
      <w:r w:rsidRPr="00EA4432">
        <w:rPr>
          <w:sz w:val="24"/>
          <w:szCs w:val="24"/>
        </w:rPr>
        <w:t>，则</w:t>
      </w:r>
      <w:proofErr w:type="spellEnd"/>
      <w:r w:rsidRPr="00EA4432">
        <w:rPr>
          <w:sz w:val="24"/>
          <w:szCs w:val="24"/>
        </w:rPr>
        <w:t>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new</m:t>
            </m:r>
          </m:sub>
        </m:sSub>
      </m:oMath>
      <w:r w:rsidRPr="00EA4432">
        <w:rPr>
          <w:sz w:val="24"/>
          <w:szCs w:val="24"/>
        </w:rPr>
        <w:t>是当前增量阶段的新类数，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EA4432">
        <w:rPr>
          <w:sz w:val="24"/>
          <w:szCs w:val="24"/>
        </w:rPr>
        <w:t>是每个新类的</w:t>
      </w:r>
      <w:proofErr w:type="spellStart"/>
      <w:r w:rsidRPr="00EA4432">
        <w:rPr>
          <w:sz w:val="24"/>
          <w:szCs w:val="24"/>
        </w:rPr>
        <w:t>support</w:t>
      </w:r>
      <w:r w:rsidRPr="00EA4432">
        <w:rPr>
          <w:sz w:val="24"/>
          <w:szCs w:val="24"/>
        </w:rPr>
        <w:t>数，因此</w:t>
      </w:r>
      <w:proofErr w:type="spellEnd"/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new</m:t>
            </m:r>
          </m:sub>
        </m:sSub>
        <m:r>
          <w:rPr>
            <w:rFonts w:ascii="Cambria Math" w:hAnsi="Cambria Math"/>
            <w:sz w:val="24"/>
            <w:szCs w:val="24"/>
          </w:rPr>
          <m:t>K</m:t>
        </m:r>
      </m:oMath>
      <w:r w:rsidRPr="00EA4432">
        <w:rPr>
          <w:sz w:val="24"/>
          <w:szCs w:val="24"/>
        </w:rPr>
        <w:t>是真实增量训练样本总数；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batch size</w:t>
      </w:r>
      <w:r w:rsidRPr="00EA4432">
        <w:rPr>
          <w:sz w:val="24"/>
          <w:szCs w:val="24"/>
        </w:rPr>
        <w:t>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floor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new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/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</m:oMath>
      <w:r w:rsidRPr="00EA4432">
        <w:rPr>
          <w:sz w:val="24"/>
          <w:szCs w:val="24"/>
        </w:rPr>
        <w:t>表示向下取整后的完整</w:t>
      </w:r>
      <w:r w:rsidRPr="00EA4432">
        <w:rPr>
          <w:sz w:val="24"/>
          <w:szCs w:val="24"/>
        </w:rPr>
        <w:t>batch</w:t>
      </w:r>
      <w:r w:rsidRPr="00EA4432">
        <w:rPr>
          <w:sz w:val="24"/>
          <w:szCs w:val="24"/>
        </w:rPr>
        <w:t>数量。当其为</w:t>
      </w:r>
      <w:r w:rsidRPr="00EA4432">
        <w:rPr>
          <w:sz w:val="24"/>
          <w:szCs w:val="24"/>
        </w:rPr>
        <w:t>0</w:t>
      </w:r>
      <w:r w:rsidRPr="00EA4432">
        <w:rPr>
          <w:sz w:val="24"/>
          <w:szCs w:val="24"/>
        </w:rPr>
        <w:t>且</w:t>
      </w:r>
      <w:r w:rsidRPr="00EA4432">
        <w:rPr>
          <w:sz w:val="24"/>
          <w:szCs w:val="24"/>
        </w:rPr>
        <w:t>DataLoader</w:t>
      </w:r>
      <w:r w:rsidRPr="00EA4432">
        <w:rPr>
          <w:sz w:val="24"/>
          <w:szCs w:val="24"/>
        </w:rPr>
        <w:t>设置</w:t>
      </w:r>
      <w:r w:rsidRPr="00EA4432">
        <w:rPr>
          <w:sz w:val="24"/>
          <w:szCs w:val="24"/>
        </w:rPr>
        <w:t>drop_last=True</w:t>
      </w:r>
      <w:r w:rsidRPr="00EA4432">
        <w:rPr>
          <w:sz w:val="24"/>
          <w:szCs w:val="24"/>
        </w:rPr>
        <w:t>时，不足一个</w:t>
      </w:r>
      <w:r w:rsidRPr="00EA4432">
        <w:rPr>
          <w:sz w:val="24"/>
          <w:szCs w:val="24"/>
        </w:rPr>
        <w:t>batch</w:t>
      </w:r>
      <w:r w:rsidRPr="00EA4432">
        <w:rPr>
          <w:sz w:val="24"/>
          <w:szCs w:val="24"/>
        </w:rPr>
        <w:t>的样本被丢弃，</w:t>
      </w:r>
      <w:r w:rsidRPr="00EA4432">
        <w:rPr>
          <w:sz w:val="24"/>
          <w:szCs w:val="24"/>
        </w:rPr>
        <w:t>optimizer step</w:t>
      </w:r>
      <w:r w:rsidRPr="00EA4432">
        <w:rPr>
          <w:sz w:val="24"/>
          <w:szCs w:val="24"/>
        </w:rPr>
        <w:t>为</w:t>
      </w:r>
      <w:r w:rsidRPr="00EA4432">
        <w:rPr>
          <w:sz w:val="24"/>
          <w:szCs w:val="24"/>
        </w:rPr>
        <w:t>0</w:t>
      </w:r>
      <w:r w:rsidRPr="00EA4432">
        <w:rPr>
          <w:sz w:val="24"/>
          <w:szCs w:val="24"/>
        </w:rPr>
        <w:t>，模型没有发生任何梯度更新）</w:t>
      </w:r>
    </w:p>
    <w:p w14:paraId="1133D3EF" w14:textId="77777777" w:rsidR="009F5BF0" w:rsidRPr="00EA4432" w:rsidRDefault="00000000">
      <w:pPr>
        <w:pStyle w:val="a8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floor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4"/>
                          <w:szCs w:val="24"/>
                        </w:rPr>
                        <m:t>new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×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</m:t>
          </m:r>
        </m:oMath>
      </m:oMathPara>
    </w:p>
    <w:p w14:paraId="0C5622B0" w14:textId="77777777" w:rsidR="009F5BF0" w:rsidRPr="00EA4432" w:rsidRDefault="00000000">
      <w:pPr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当结果为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时，一个完整</w:t>
      </w:r>
      <w:r w:rsidRPr="00EA4432">
        <w:rPr>
          <w:sz w:val="24"/>
          <w:szCs w:val="24"/>
          <w:lang w:eastAsia="zh-CN"/>
        </w:rPr>
        <w:t>batch</w:t>
      </w:r>
      <w:r w:rsidRPr="00EA4432">
        <w:rPr>
          <w:sz w:val="24"/>
          <w:szCs w:val="24"/>
          <w:lang w:eastAsia="zh-CN"/>
        </w:rPr>
        <w:t>都不会产生，</w:t>
      </w:r>
      <w:r w:rsidRPr="00EA4432">
        <w:rPr>
          <w:sz w:val="24"/>
          <w:szCs w:val="24"/>
          <w:lang w:eastAsia="zh-CN"/>
        </w:rPr>
        <w:t>optimizer step</w:t>
      </w:r>
      <w:r w:rsidRPr="00EA4432">
        <w:rPr>
          <w:sz w:val="24"/>
          <w:szCs w:val="24"/>
          <w:lang w:eastAsia="zh-CN"/>
        </w:rPr>
        <w:t>也为</w:t>
      </w:r>
      <w:r w:rsidRPr="00EA4432">
        <w:rPr>
          <w:sz w:val="24"/>
          <w:szCs w:val="24"/>
          <w:lang w:eastAsia="zh-CN"/>
        </w:rPr>
        <w:t>0</w:t>
      </w:r>
      <w:r w:rsidRPr="00EA4432">
        <w:rPr>
          <w:sz w:val="24"/>
          <w:szCs w:val="24"/>
          <w:lang w:eastAsia="zh-CN"/>
        </w:rPr>
        <w:t>。新增分类权重没有学习，</w:t>
      </w:r>
      <w:r w:rsidRPr="00EA4432">
        <w:rPr>
          <w:sz w:val="24"/>
          <w:szCs w:val="24"/>
          <w:lang w:eastAsia="zh-CN"/>
        </w:rPr>
        <w:t>query</w:t>
      </w:r>
      <w:r w:rsidRPr="00EA4432">
        <w:rPr>
          <w:sz w:val="24"/>
          <w:szCs w:val="24"/>
          <w:lang w:eastAsia="zh-CN"/>
        </w:rPr>
        <w:t>自然继续被预测为旧类。</w:t>
      </w:r>
    </w:p>
    <w:p w14:paraId="5F7D6984" w14:textId="77777777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</w:rPr>
        <w:t>结果表中，</w:t>
      </w:r>
      <w:r w:rsidRPr="00EA4432">
        <w:rPr>
          <w:sz w:val="24"/>
          <w:szCs w:val="24"/>
        </w:rPr>
        <w:t>CSIL</w:t>
      </w:r>
      <w:r w:rsidRPr="00EA4432">
        <w:rPr>
          <w:sz w:val="24"/>
          <w:szCs w:val="24"/>
        </w:rPr>
        <w:t>在</w:t>
      </w:r>
      <w:r w:rsidRPr="00EA4432">
        <w:rPr>
          <w:sz w:val="24"/>
          <w:szCs w:val="24"/>
        </w:rPr>
        <w:t>K=5/10</w:t>
      </w:r>
      <w:r w:rsidRPr="00EA4432">
        <w:rPr>
          <w:sz w:val="24"/>
          <w:szCs w:val="24"/>
        </w:rPr>
        <w:t>且新类数为</w:t>
      </w:r>
      <w:r w:rsidRPr="00EA4432">
        <w:rPr>
          <w:sz w:val="24"/>
          <w:szCs w:val="24"/>
        </w:rPr>
        <w:t>1</w:t>
      </w:r>
      <w:r w:rsidRPr="00EA4432">
        <w:rPr>
          <w:sz w:val="24"/>
          <w:szCs w:val="24"/>
        </w:rPr>
        <w:t>或</w:t>
      </w:r>
      <w:r w:rsidRPr="00EA4432">
        <w:rPr>
          <w:sz w:val="24"/>
          <w:szCs w:val="24"/>
        </w:rPr>
        <w:t>3</w:t>
      </w:r>
      <w:r w:rsidRPr="00EA4432">
        <w:rPr>
          <w:sz w:val="24"/>
          <w:szCs w:val="24"/>
        </w:rPr>
        <w:t>时</w:t>
      </w:r>
      <w:r w:rsidRPr="00EA4432">
        <w:rPr>
          <w:sz w:val="24"/>
          <w:szCs w:val="24"/>
        </w:rPr>
        <w:t>seen_new_acc</w:t>
      </w:r>
      <w:r w:rsidRPr="00EA4432">
        <w:rPr>
          <w:sz w:val="24"/>
          <w:szCs w:val="24"/>
        </w:rPr>
        <w:t>为</w:t>
      </w:r>
      <w:r w:rsidRPr="00EA4432">
        <w:rPr>
          <w:sz w:val="24"/>
          <w:szCs w:val="24"/>
        </w:rPr>
        <w:t>0</w:t>
      </w:r>
      <w:r w:rsidRPr="00EA4432">
        <w:rPr>
          <w:sz w:val="24"/>
          <w:szCs w:val="24"/>
        </w:rPr>
        <w:t>；</w:t>
      </w:r>
      <w:r w:rsidRPr="00EA4432">
        <w:rPr>
          <w:sz w:val="24"/>
          <w:szCs w:val="24"/>
        </w:rPr>
        <w:t>MoPC-HR</w:t>
      </w:r>
      <w:r w:rsidRPr="00EA4432">
        <w:rPr>
          <w:sz w:val="24"/>
          <w:szCs w:val="24"/>
        </w:rPr>
        <w:t>在</w:t>
      </w:r>
      <w:r w:rsidRPr="00EA4432">
        <w:rPr>
          <w:sz w:val="24"/>
          <w:szCs w:val="24"/>
        </w:rPr>
        <w:t>K=5</w:t>
      </w:r>
      <w:r w:rsidRPr="00EA4432">
        <w:rPr>
          <w:sz w:val="24"/>
          <w:szCs w:val="24"/>
        </w:rPr>
        <w:t>或</w:t>
      </w:r>
      <w:r w:rsidRPr="00EA4432">
        <w:rPr>
          <w:sz w:val="24"/>
          <w:szCs w:val="24"/>
        </w:rPr>
        <w:t>10</w:t>
      </w:r>
      <w:r w:rsidRPr="00EA4432">
        <w:rPr>
          <w:sz w:val="24"/>
          <w:szCs w:val="24"/>
        </w:rPr>
        <w:t>、新类数为</w:t>
      </w:r>
      <w:r w:rsidRPr="00EA4432">
        <w:rPr>
          <w:sz w:val="24"/>
          <w:szCs w:val="24"/>
        </w:rPr>
        <w:t>1</w:t>
      </w:r>
      <w:r w:rsidRPr="00EA4432">
        <w:rPr>
          <w:sz w:val="24"/>
          <w:szCs w:val="24"/>
        </w:rPr>
        <w:t>时也为</w:t>
      </w:r>
      <w:r w:rsidRPr="00EA4432">
        <w:rPr>
          <w:sz w:val="24"/>
          <w:szCs w:val="24"/>
        </w:rPr>
        <w:t>0</w:t>
      </w:r>
      <w:r w:rsidRPr="00EA4432">
        <w:rPr>
          <w:sz w:val="24"/>
          <w:szCs w:val="24"/>
        </w:rPr>
        <w:t>。</w:t>
      </w:r>
      <w:r w:rsidRPr="00EA4432">
        <w:rPr>
          <w:sz w:val="24"/>
          <w:szCs w:val="24"/>
          <w:lang w:eastAsia="zh-CN"/>
        </w:rPr>
        <w:t>官方流程审计表明，固定</w:t>
      </w:r>
      <w:r w:rsidRPr="00EA4432">
        <w:rPr>
          <w:sz w:val="24"/>
          <w:szCs w:val="24"/>
          <w:lang w:eastAsia="zh-CN"/>
        </w:rPr>
        <w:t>batch</w:t>
      </w:r>
      <w:r w:rsidRPr="00EA4432">
        <w:rPr>
          <w:sz w:val="24"/>
          <w:szCs w:val="24"/>
          <w:lang w:eastAsia="zh-CN"/>
        </w:rPr>
        <w:t>和</w:t>
      </w:r>
      <w:proofErr w:type="spellStart"/>
      <w:r w:rsidRPr="00EA4432">
        <w:rPr>
          <w:sz w:val="24"/>
          <w:szCs w:val="24"/>
          <w:lang w:eastAsia="zh-CN"/>
        </w:rPr>
        <w:t>drop_last</w:t>
      </w:r>
      <w:proofErr w:type="spellEnd"/>
      <w:r w:rsidRPr="00EA4432">
        <w:rPr>
          <w:sz w:val="24"/>
          <w:szCs w:val="24"/>
          <w:lang w:eastAsia="zh-CN"/>
        </w:rPr>
        <w:t>=True</w:t>
      </w:r>
      <w:r w:rsidRPr="00EA4432">
        <w:rPr>
          <w:sz w:val="24"/>
          <w:szCs w:val="24"/>
          <w:lang w:eastAsia="zh-CN"/>
        </w:rPr>
        <w:t>会使样本不足一个完整</w:t>
      </w:r>
      <w:r w:rsidRPr="00EA4432">
        <w:rPr>
          <w:sz w:val="24"/>
          <w:szCs w:val="24"/>
          <w:lang w:eastAsia="zh-CN"/>
        </w:rPr>
        <w:t>batch</w:t>
      </w:r>
      <w:r w:rsidRPr="00EA4432">
        <w:rPr>
          <w:sz w:val="24"/>
          <w:szCs w:val="24"/>
          <w:lang w:eastAsia="zh-CN"/>
        </w:rPr>
        <w:t>的切片不产生</w:t>
      </w:r>
      <w:r w:rsidRPr="00EA4432">
        <w:rPr>
          <w:sz w:val="24"/>
          <w:szCs w:val="24"/>
          <w:lang w:eastAsia="zh-CN"/>
        </w:rPr>
        <w:t>optimizer step</w:t>
      </w:r>
      <w:r w:rsidRPr="00EA4432">
        <w:rPr>
          <w:sz w:val="24"/>
          <w:szCs w:val="24"/>
          <w:lang w:eastAsia="zh-CN"/>
        </w:rPr>
        <w:t>。因此这些零准确率首先反映训练是否真正发生，</w:t>
      </w:r>
      <w:proofErr w:type="gramStart"/>
      <w:r w:rsidRPr="00EA4432">
        <w:rPr>
          <w:sz w:val="24"/>
          <w:szCs w:val="24"/>
          <w:lang w:eastAsia="zh-CN"/>
        </w:rPr>
        <w:t>不能解释成</w:t>
      </w:r>
      <w:r w:rsidRPr="00EA4432">
        <w:rPr>
          <w:sz w:val="24"/>
          <w:szCs w:val="24"/>
          <w:lang w:eastAsia="zh-CN"/>
        </w:rPr>
        <w:t>“</w:t>
      </w:r>
      <w:r w:rsidRPr="00EA4432">
        <w:rPr>
          <w:sz w:val="24"/>
          <w:szCs w:val="24"/>
          <w:lang w:eastAsia="zh-CN"/>
        </w:rPr>
        <w:t>充分训练后方法仍然无效</w:t>
      </w:r>
      <w:r w:rsidRPr="00EA4432">
        <w:rPr>
          <w:sz w:val="24"/>
          <w:szCs w:val="24"/>
          <w:lang w:eastAsia="zh-CN"/>
        </w:rPr>
        <w:t>”</w:t>
      </w:r>
      <w:r w:rsidRPr="00EA4432">
        <w:rPr>
          <w:sz w:val="24"/>
          <w:szCs w:val="24"/>
          <w:lang w:eastAsia="zh-CN"/>
        </w:rPr>
        <w:t>。</w:t>
      </w:r>
      <w:proofErr w:type="gramEnd"/>
    </w:p>
    <w:p w14:paraId="6945D3E7" w14:textId="1E840618" w:rsidR="009F5BF0" w:rsidRPr="00EA4432" w:rsidRDefault="00000000">
      <w:pPr>
        <w:pStyle w:val="a8"/>
        <w:rPr>
          <w:sz w:val="24"/>
          <w:szCs w:val="24"/>
          <w:lang w:eastAsia="zh-CN"/>
        </w:rPr>
      </w:pPr>
      <w:r w:rsidRPr="00EA4432">
        <w:rPr>
          <w:sz w:val="24"/>
          <w:szCs w:val="24"/>
          <w:lang w:eastAsia="zh-CN"/>
        </w:rPr>
        <w:t>即使能够产生更新，低新类数也不意味着边界更容易学习：新增权重缺少新类间对比，旧类</w:t>
      </w:r>
      <w:r w:rsidRPr="00EA4432">
        <w:rPr>
          <w:sz w:val="24"/>
          <w:szCs w:val="24"/>
          <w:lang w:eastAsia="zh-CN"/>
        </w:rPr>
        <w:t>logit</w:t>
      </w:r>
      <w:r w:rsidRPr="00EA4432">
        <w:rPr>
          <w:sz w:val="24"/>
          <w:szCs w:val="24"/>
          <w:lang w:eastAsia="zh-CN"/>
        </w:rPr>
        <w:t>已经充分训练，而新类</w:t>
      </w:r>
      <w:r w:rsidRPr="00EA4432">
        <w:rPr>
          <w:sz w:val="24"/>
          <w:szCs w:val="24"/>
          <w:lang w:eastAsia="zh-CN"/>
        </w:rPr>
        <w:t>logit</w:t>
      </w:r>
      <w:r w:rsidRPr="00EA4432">
        <w:rPr>
          <w:sz w:val="24"/>
          <w:szCs w:val="24"/>
          <w:lang w:eastAsia="zh-CN"/>
        </w:rPr>
        <w:t>接近初始化，统一单头竞争仍可能偏向旧类。</w:t>
      </w:r>
      <w:r w:rsidRPr="00EA4432">
        <w:rPr>
          <w:sz w:val="24"/>
          <w:szCs w:val="24"/>
          <w:lang w:eastAsia="zh-CN"/>
        </w:rPr>
        <w:t>LEO</w:t>
      </w:r>
      <w:r w:rsidRPr="00EA4432">
        <w:rPr>
          <w:sz w:val="24"/>
          <w:szCs w:val="24"/>
          <w:lang w:eastAsia="zh-CN"/>
        </w:rPr>
        <w:t>信道还会放大</w:t>
      </w:r>
      <w:r w:rsidRPr="00EA4432">
        <w:rPr>
          <w:sz w:val="24"/>
          <w:szCs w:val="24"/>
          <w:lang w:eastAsia="zh-CN"/>
        </w:rPr>
        <w:t>support</w:t>
      </w:r>
      <w:r w:rsidRPr="00EA4432">
        <w:rPr>
          <w:sz w:val="24"/>
          <w:szCs w:val="24"/>
          <w:lang w:eastAsia="zh-CN"/>
        </w:rPr>
        <w:t>估计误差。</w:t>
      </w:r>
    </w:p>
    <w:bookmarkEnd w:id="6"/>
    <w:bookmarkEnd w:id="11"/>
    <w:p w14:paraId="36DF34C9" w14:textId="77777777" w:rsidR="009F5BF0" w:rsidRPr="00EA4432" w:rsidRDefault="00000000">
      <w:pPr>
        <w:pStyle w:val="1"/>
        <w:rPr>
          <w:sz w:val="36"/>
          <w:szCs w:val="32"/>
          <w:lang w:eastAsia="zh-CN"/>
        </w:rPr>
      </w:pPr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5.</w:t>
      </w:r>
      <w:r w:rsidRPr="00EA4432">
        <w:rPr>
          <w:rFonts w:ascii="Times New Roman" w:eastAsia="宋体" w:hAnsi="Times New Roman" w:cs="Times New Roman"/>
          <w:sz w:val="36"/>
          <w:szCs w:val="32"/>
          <w:lang w:eastAsia="zh-CN"/>
        </w:rPr>
        <w:t>参考文献</w:t>
      </w:r>
    </w:p>
    <w:p w14:paraId="2BF8E421" w14:textId="77777777" w:rsidR="009F5BF0" w:rsidRPr="00EA4432" w:rsidRDefault="00000000">
      <w:pPr>
        <w:rPr>
          <w:sz w:val="24"/>
          <w:szCs w:val="24"/>
        </w:rPr>
      </w:pPr>
      <w:r w:rsidRPr="00EA4432">
        <w:rPr>
          <w:sz w:val="24"/>
          <w:szCs w:val="24"/>
        </w:rPr>
        <w:t xml:space="preserve">[1] SNELL J, SWERSKY K, ZEMEL R S. Prototypical Networks for Few-shot Learning[C]//Advances in Neural Information Processing Systems 30. 2017. </w:t>
      </w:r>
      <w:hyperlink r:id="rId7">
        <w:r w:rsidRPr="00EA4432">
          <w:rPr>
            <w:sz w:val="24"/>
            <w:szCs w:val="24"/>
          </w:rPr>
          <w:t>https://papers.nips.cc/paper/6996-prototypical-networks-for-few-shot-learning</w:t>
        </w:r>
      </w:hyperlink>
      <w:r w:rsidRPr="00EA4432">
        <w:rPr>
          <w:sz w:val="24"/>
          <w:szCs w:val="24"/>
        </w:rPr>
        <w:t>（</w:t>
      </w:r>
      <w:r w:rsidRPr="00EA4432">
        <w:rPr>
          <w:sz w:val="24"/>
          <w:szCs w:val="24"/>
        </w:rPr>
        <w:t>IEEE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 xml:space="preserve">Institute of Electrical and Electronics </w:t>
      </w:r>
      <w:proofErr w:type="spellStart"/>
      <w:r w:rsidRPr="00EA4432">
        <w:rPr>
          <w:sz w:val="24"/>
          <w:szCs w:val="24"/>
        </w:rPr>
        <w:t>Engineers</w:t>
      </w:r>
      <w:r w:rsidRPr="00EA4432">
        <w:rPr>
          <w:sz w:val="24"/>
          <w:szCs w:val="24"/>
        </w:rPr>
        <w:t>，即电气电子工程师学会；</w:t>
      </w:r>
      <w:r w:rsidRPr="00EA4432">
        <w:rPr>
          <w:sz w:val="24"/>
          <w:szCs w:val="24"/>
        </w:rPr>
        <w:t>DOI</w:t>
      </w:r>
      <w:r w:rsidRPr="00EA4432">
        <w:rPr>
          <w:sz w:val="24"/>
          <w:szCs w:val="24"/>
        </w:rPr>
        <w:t>是</w:t>
      </w:r>
      <w:r w:rsidRPr="00EA4432">
        <w:rPr>
          <w:sz w:val="24"/>
          <w:szCs w:val="24"/>
        </w:rPr>
        <w:t>Digital</w:t>
      </w:r>
      <w:proofErr w:type="spellEnd"/>
      <w:r w:rsidRPr="00EA4432">
        <w:rPr>
          <w:sz w:val="24"/>
          <w:szCs w:val="24"/>
        </w:rPr>
        <w:t xml:space="preserve"> Object </w:t>
      </w:r>
      <w:proofErr w:type="spellStart"/>
      <w:r w:rsidRPr="00EA4432">
        <w:rPr>
          <w:sz w:val="24"/>
          <w:szCs w:val="24"/>
        </w:rPr>
        <w:t>Identifier</w:t>
      </w:r>
      <w:r w:rsidRPr="00EA4432">
        <w:rPr>
          <w:sz w:val="24"/>
          <w:szCs w:val="24"/>
        </w:rPr>
        <w:t>，即数字对象唯一标识符；参考文献类型标识</w:t>
      </w:r>
      <w:proofErr w:type="spellEnd"/>
      <w:r w:rsidRPr="00EA4432">
        <w:rPr>
          <w:sz w:val="24"/>
          <w:szCs w:val="24"/>
        </w:rPr>
        <w:t>[J]</w:t>
      </w:r>
      <w:proofErr w:type="spellStart"/>
      <w:r w:rsidRPr="00EA4432">
        <w:rPr>
          <w:sz w:val="24"/>
          <w:szCs w:val="24"/>
        </w:rPr>
        <w:t>表示期刊论文</w:t>
      </w:r>
      <w:proofErr w:type="spellEnd"/>
      <w:r w:rsidRPr="00EA4432">
        <w:rPr>
          <w:sz w:val="24"/>
          <w:szCs w:val="24"/>
        </w:rPr>
        <w:t>，</w:t>
      </w:r>
      <w:r w:rsidRPr="00EA4432">
        <w:rPr>
          <w:sz w:val="24"/>
          <w:szCs w:val="24"/>
        </w:rPr>
        <w:t>[C]</w:t>
      </w:r>
      <w:proofErr w:type="spellStart"/>
      <w:r w:rsidRPr="00EA4432">
        <w:rPr>
          <w:sz w:val="24"/>
          <w:szCs w:val="24"/>
        </w:rPr>
        <w:t>表示会议论文</w:t>
      </w:r>
      <w:proofErr w:type="spellEnd"/>
      <w:r w:rsidRPr="00EA4432">
        <w:rPr>
          <w:sz w:val="24"/>
          <w:szCs w:val="24"/>
        </w:rPr>
        <w:t>）</w:t>
      </w:r>
    </w:p>
    <w:p w14:paraId="0654890E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741A8100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 xml:space="preserve">[3] FENG J, FANG S, FAN Y. Cross-Receiver Radio Frequency Fingerprint Identification Based on Domain Adaptation </w:t>
      </w:r>
      <w:proofErr w:type="gramStart"/>
      <w:r w:rsidRPr="00EA4432">
        <w:rPr>
          <w:sz w:val="24"/>
          <w:szCs w:val="24"/>
        </w:rPr>
        <w:t>With</w:t>
      </w:r>
      <w:proofErr w:type="gramEnd"/>
      <w:r w:rsidRPr="00EA4432">
        <w:rPr>
          <w:sz w:val="24"/>
          <w:szCs w:val="24"/>
        </w:rPr>
        <w:t xml:space="preserve"> Dynamic Distribution Alignment[J]. IEEE Internet of Things Journal, 2025, 12(16):33202-33214. DOI:10.1109/JIOT.2025.3573713.</w:t>
      </w:r>
    </w:p>
    <w:p w14:paraId="37D3CF91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lastRenderedPageBreak/>
        <w:t>[4] LIU Y, WANG J, LI J, NIU S, SONG H. Class-Incremental Learning for Wireless Device Identification in IoT[J]. IEEE Internet of Things Journal, 2021, 8(23):17227-17235. DOI:10.1109/JIOT.2021.3078407.</w:t>
      </w:r>
    </w:p>
    <w:p w14:paraId="53CEBD2C" w14:textId="77777777" w:rsidR="009F5BF0" w:rsidRPr="00EA4432" w:rsidRDefault="00000000">
      <w:pPr>
        <w:pStyle w:val="a8"/>
        <w:rPr>
          <w:sz w:val="24"/>
          <w:szCs w:val="24"/>
        </w:rPr>
      </w:pPr>
      <w:r w:rsidRPr="00EA4432">
        <w:rPr>
          <w:sz w:val="24"/>
          <w:szCs w:val="24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 w:rsidR="009F5BF0" w:rsidRPr="00EA4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CD78" w14:textId="77777777" w:rsidR="00BF68E6" w:rsidRDefault="00BF68E6">
      <w:pPr>
        <w:spacing w:line="240" w:lineRule="auto"/>
      </w:pPr>
      <w:r>
        <w:separator/>
      </w:r>
    </w:p>
  </w:endnote>
  <w:endnote w:type="continuationSeparator" w:id="0">
    <w:p w14:paraId="49DF01FA" w14:textId="77777777" w:rsidR="00BF68E6" w:rsidRDefault="00BF68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EE82" w14:textId="77777777" w:rsidR="009F5BF0" w:rsidRDefault="009F5BF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A8CE" w14:textId="77777777" w:rsidR="009F5BF0" w:rsidRDefault="009F5BF0">
    <w:pPr>
      <w:pStyle w:val="ab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F264" w14:textId="77777777" w:rsidR="009F5BF0" w:rsidRDefault="009F5BF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B261" w14:textId="77777777" w:rsidR="00BF68E6" w:rsidRDefault="00BF68E6">
      <w:pPr>
        <w:spacing w:after="0"/>
      </w:pPr>
      <w:r>
        <w:separator/>
      </w:r>
    </w:p>
  </w:footnote>
  <w:footnote w:type="continuationSeparator" w:id="0">
    <w:p w14:paraId="544D9111" w14:textId="77777777" w:rsidR="00BF68E6" w:rsidRDefault="00BF68E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498A" w14:textId="77777777" w:rsidR="009F5BF0" w:rsidRDefault="009F5BF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ACAC0" w14:textId="77777777" w:rsidR="009F5BF0" w:rsidRDefault="009F5BF0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0A5C" w14:textId="77777777" w:rsidR="009F5BF0" w:rsidRDefault="009F5BF0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1"/>
    <w:multiLevelType w:val="multilevel"/>
    <w:tmpl w:val="0000A99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25422148">
    <w:abstractNumId w:val="1"/>
  </w:num>
  <w:num w:numId="2" w16cid:durableId="1746952457">
    <w:abstractNumId w:val="4"/>
  </w:num>
  <w:num w:numId="3" w16cid:durableId="166097798">
    <w:abstractNumId w:val="5"/>
  </w:num>
  <w:num w:numId="4" w16cid:durableId="1109810575">
    <w:abstractNumId w:val="2"/>
  </w:num>
  <w:num w:numId="5" w16cid:durableId="671613165">
    <w:abstractNumId w:val="0"/>
  </w:num>
  <w:num w:numId="6" w16cid:durableId="1652522032">
    <w:abstractNumId w:val="3"/>
  </w:num>
  <w:num w:numId="7" w16cid:durableId="1853907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5BF0"/>
    <w:rsid w:val="00871946"/>
    <w:rsid w:val="009F5BF0"/>
    <w:rsid w:val="00BF68E6"/>
    <w:rsid w:val="00DC702A"/>
    <w:rsid w:val="00EA4432"/>
    <w:rsid w:val="00EF0C7E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BDC71"/>
  <w15:docId w15:val="{15CB744C-7FE8-4B26-A31F-2EA55026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64" w:lineRule="auto"/>
    </w:pPr>
    <w:rPr>
      <w:rFonts w:ascii="Times New Roman" w:eastAsia="宋体" w:hAnsi="Times New Roman" w:cs="Times New Roman"/>
      <w:color w:val="1F1F1F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eastAsia="宋体" w:hAnsi="Times New Roman" w:cs="Times New Roman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160" w:line="280" w:lineRule="auto"/>
      <w:ind w:left="72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before="80" w:after="80" w:line="240" w:lineRule="auto"/>
    </w:pPr>
    <w:rPr>
      <w:b/>
      <w:bCs/>
      <w:color w:val="666666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spacing w:after="160" w:line="280" w:lineRule="auto"/>
      <w:ind w:left="720"/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rFonts w:ascii="Times New Roman" w:eastAsia="宋体" w:hAnsi="Times New Roman" w:cs="Times New Roman"/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rFonts w:ascii="Times New Roman" w:eastAsia="宋体" w:hAnsi="Times New Roman" w:cs="Times New Roman"/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rFonts w:ascii="Times New Roman" w:eastAsia="宋体" w:hAnsi="Times New Roman" w:cs="Times New Roman"/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rFonts w:ascii="Times New Roman" w:eastAsia="宋体" w:hAnsi="Times New Roman" w:cs="Times New Roman"/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rFonts w:ascii="Times New Roman" w:eastAsia="宋体" w:hAnsi="Times New Roman" w:cs="Times New Roman"/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rFonts w:ascii="Times New Roman" w:eastAsia="宋体" w:hAnsi="Times New Roman" w:cs="Times New Roman"/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rFonts w:ascii="Times New Roman" w:eastAsia="宋体" w:hAnsi="Times New Roman" w:cs="Times New Roman"/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rPr>
      <w:rFonts w:ascii="Times New Roman" w:eastAsia="宋体" w:hAnsi="Times New Roman" w:cs="Times New Roma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Pr>
      <w:rFonts w:ascii="Times New Roman" w:eastAsia="宋体" w:hAnsi="Times New Roman" w:cs="Times New Roma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Pr>
      <w:rFonts w:ascii="Times New Roman" w:eastAsia="宋体" w:hAnsi="Times New Roman" w:cs="Times New Roman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Pr>
      <w:rFonts w:ascii="Times New Roman" w:eastAsia="宋体" w:hAnsi="Times New Roman" w:cs="Times New Roman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Pr>
      <w:rFonts w:ascii="Times New Roman" w:eastAsia="宋体" w:hAnsi="Times New Roman" w:cs="Times New Roman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Pr>
      <w:rFonts w:ascii="Times New Roman" w:eastAsia="宋体" w:hAnsi="Times New Roman" w:cs="Times New Roman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Pr>
      <w:rFonts w:ascii="Times New Roman" w:eastAsia="宋体" w:hAnsi="Times New Roman" w:cs="Times New Roman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rPr>
      <w:rFonts w:ascii="Times New Roman" w:eastAsia="宋体" w:hAnsi="Times New Roman" w:cs="Times New Roman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rPr>
      <w:rFonts w:ascii="Times New Roman" w:eastAsia="宋体" w:hAnsi="Times New Roman" w:cs="Times New Roman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rPr>
      <w:rFonts w:ascii="Times New Roman" w:eastAsia="宋体" w:hAnsi="Times New Roman" w:cs="Times New Roman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rPr>
      <w:rFonts w:ascii="Times New Roman" w:eastAsia="宋体" w:hAnsi="Times New Roman" w:cs="Times New Roman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rPr>
      <w:rFonts w:ascii="Times New Roman" w:eastAsia="宋体" w:hAnsi="Times New Roman" w:cs="Times New Roman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rPr>
      <w:rFonts w:ascii="Times New Roman" w:eastAsia="宋体" w:hAnsi="Times New Roman" w:cs="Times New Roman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rPr>
      <w:rFonts w:ascii="Times New Roman" w:eastAsia="宋体" w:hAnsi="Times New Roman" w:cs="Times New Roman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rPr>
      <w:rFonts w:ascii="Times New Roman" w:eastAsia="宋体" w:hAnsi="Times New Roman" w:cs="Times New Roman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Pr>
      <w:rFonts w:ascii="Times New Roman" w:eastAsia="宋体" w:hAnsi="Times New Roman" w:cs="Times New Roman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Pr>
      <w:rFonts w:ascii="Times New Roman" w:eastAsia="宋体" w:hAnsi="Times New Roman" w:cs="Times New Roman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rPr>
      <w:rFonts w:ascii="Times New Roman" w:eastAsia="宋体" w:hAnsi="Times New Roman" w:cs="Times New Roman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Pr>
      <w:rFonts w:ascii="Times New Roman" w:eastAsia="宋体" w:hAnsi="Times New Roman" w:cs="Times New Roman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Pr>
      <w:rFonts w:ascii="Times New Roman" w:eastAsia="宋体" w:hAnsi="Times New Roman" w:cs="Times New Roman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Pr>
      <w:rFonts w:ascii="Times New Roman" w:eastAsia="宋体" w:hAnsi="Times New Roman" w:cs="Times New Roman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Pr>
      <w:rFonts w:ascii="Times New Roman" w:eastAsia="宋体" w:hAnsi="Times New Roman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Pr>
      <w:rFonts w:ascii="Times New Roman" w:eastAsia="宋体" w:hAnsi="Times New Roman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Pr>
      <w:rFonts w:ascii="Times New Roman" w:eastAsia="宋体" w:hAnsi="Times New Roman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Pr>
      <w:rFonts w:ascii="Times New Roman" w:eastAsia="宋体" w:hAnsi="Times New Roman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Pr>
      <w:rFonts w:ascii="Times New Roman" w:eastAsia="宋体" w:hAnsi="Times New Roman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Pr>
      <w:rFonts w:ascii="Times New Roman" w:eastAsia="宋体" w:hAnsi="Times New Roman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Pr>
      <w:rFonts w:ascii="Times New Roman" w:eastAsia="宋体" w:hAnsi="Times New Roman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rFonts w:ascii="Times New Roman" w:eastAsia="宋体" w:hAnsi="Times New Roman" w:cs="Times New Roman"/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rFonts w:ascii="Times New Roman" w:eastAsia="宋体" w:hAnsi="Times New Roman" w:cs="Times New Roman"/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rFonts w:ascii="Times New Roman" w:eastAsia="宋体" w:hAnsi="Times New Roman" w:cs="Times New Roman"/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rFonts w:ascii="Times New Roman" w:eastAsia="宋体" w:hAnsi="Times New Roman" w:cs="Times New Roman"/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rFonts w:ascii="Times New Roman" w:eastAsia="宋体" w:hAnsi="Times New Roman" w:cs="Times New Roman"/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rFonts w:ascii="Times New Roman" w:eastAsia="宋体" w:hAnsi="Times New Roman" w:cs="Times New Roman"/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rFonts w:ascii="Times New Roman" w:eastAsia="宋体" w:hAnsi="Times New Roman" w:cs="Times New Roman"/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Pr>
      <w:rFonts w:ascii="Times New Roman" w:eastAsia="宋体" w:hAnsi="Times New Roman" w:cs="Times New Roman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Pr>
      <w:rFonts w:ascii="Times New Roman" w:eastAsia="宋体" w:hAnsi="Times New Roman" w:cs="Times New Roman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Pr>
      <w:rFonts w:ascii="Times New Roman" w:eastAsia="宋体" w:hAnsi="Times New Roman" w:cs="Times New Roman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Pr>
      <w:rFonts w:ascii="Times New Roman" w:eastAsia="宋体" w:hAnsi="Times New Roman" w:cs="Times New Roman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Pr>
      <w:rFonts w:ascii="Times New Roman" w:eastAsia="宋体" w:hAnsi="Times New Roman" w:cs="Times New Roman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Pr>
      <w:rFonts w:ascii="Times New Roman" w:eastAsia="宋体" w:hAnsi="Times New Roman" w:cs="Times New Roman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Pr>
      <w:rFonts w:ascii="Times New Roman" w:eastAsia="宋体" w:hAnsi="Times New Roman" w:cs="Times New Roman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Pr>
      <w:rFonts w:ascii="Times New Roman" w:eastAsia="宋体" w:hAnsi="Times New Roman" w:cs="Times New Roma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Pr>
      <w:rFonts w:ascii="Times New Roman" w:eastAsia="宋体" w:hAnsi="Times New Roman" w:cs="Times New Roma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Pr>
      <w:rFonts w:ascii="Times New Roman" w:eastAsia="宋体" w:hAnsi="Times New Roman" w:cs="Times New Roma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Pr>
      <w:rFonts w:ascii="Times New Roman" w:eastAsia="宋体" w:hAnsi="Times New Roman" w:cs="Times New Roma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Pr>
      <w:rFonts w:ascii="Times New Roman" w:eastAsia="宋体" w:hAnsi="Times New Roman" w:cs="Times New Roma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Pr>
      <w:rFonts w:ascii="Times New Roman" w:eastAsia="宋体" w:hAnsi="Times New Roman" w:cs="Times New Roma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Pr>
      <w:rFonts w:ascii="Times New Roman" w:eastAsia="宋体" w:hAnsi="Times New Roman" w:cs="Times New Roman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rFonts w:ascii="Times New Roman" w:eastAsia="宋体" w:hAnsi="Times New Roman" w:cs="Times New Roman"/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rFonts w:ascii="Times New Roman" w:eastAsia="宋体" w:hAnsi="Times New Roman" w:cs="Times New Roman"/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rFonts w:ascii="Times New Roman" w:eastAsia="宋体" w:hAnsi="Times New Roman" w:cs="Times New Roman"/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rFonts w:ascii="Times New Roman" w:eastAsia="宋体" w:hAnsi="Times New Roman" w:cs="Times New Roman"/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rFonts w:ascii="Times New Roman" w:eastAsia="宋体" w:hAnsi="Times New Roman" w:cs="Times New Roman"/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rFonts w:ascii="Times New Roman" w:eastAsia="宋体" w:hAnsi="Times New Roman" w:cs="Times New Roman"/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rFonts w:ascii="Times New Roman" w:eastAsia="宋体" w:hAnsi="Times New Roman" w:cs="Times New Roman"/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rFonts w:ascii="Times New Roman" w:eastAsia="宋体" w:hAnsi="Times New Roman" w:cs="Times New Roman"/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rFonts w:ascii="Times New Roman" w:eastAsia="宋体" w:hAnsi="Times New Roman" w:cs="Times New Roman"/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rFonts w:ascii="Times New Roman" w:eastAsia="宋体" w:hAnsi="Times New Roman" w:cs="Times New Roman"/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rFonts w:ascii="Times New Roman" w:eastAsia="宋体" w:hAnsi="Times New Roman" w:cs="Times New Roman"/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rFonts w:ascii="Times New Roman" w:eastAsia="宋体" w:hAnsi="Times New Roman" w:cs="Times New Roman"/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rFonts w:ascii="Times New Roman" w:eastAsia="宋体" w:hAnsi="Times New Roman" w:cs="Times New Roman"/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rFonts w:ascii="Times New Roman" w:eastAsia="宋体" w:hAnsi="Times New Roman" w:cs="Times New Roman"/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rFonts w:ascii="Times New Roman" w:eastAsia="宋体" w:hAnsi="Times New Roman" w:cs="Times New Roman"/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rFonts w:ascii="Times New Roman" w:eastAsia="宋体" w:hAnsi="Times New Roman" w:cs="Times New Roman"/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rFonts w:ascii="Times New Roman" w:eastAsia="宋体" w:hAnsi="Times New Roman" w:cs="Times New Roman"/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rFonts w:ascii="Times New Roman" w:eastAsia="宋体" w:hAnsi="Times New Roman" w:cs="Times New Roman"/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rFonts w:ascii="Times New Roman" w:eastAsia="宋体" w:hAnsi="Times New Roman" w:cs="Times New Roman"/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rFonts w:ascii="Times New Roman" w:eastAsia="宋体" w:hAnsi="Times New Roman" w:cs="Times New Roman"/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rFonts w:ascii="Times New Roman" w:eastAsia="宋体" w:hAnsi="Times New Roman" w:cs="Times New Roman"/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rFonts w:ascii="Times New Roman" w:eastAsia="宋体" w:hAnsi="Times New Roman" w:cs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rFonts w:ascii="Times New Roman" w:eastAsia="宋体" w:hAnsi="Times New Roman" w:cs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rFonts w:ascii="Times New Roman" w:eastAsia="宋体" w:hAnsi="Times New Roman" w:cs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rFonts w:ascii="Times New Roman" w:eastAsia="宋体" w:hAnsi="Times New Roman" w:cs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rFonts w:ascii="Times New Roman" w:eastAsia="宋体" w:hAnsi="Times New Roman" w:cs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rFonts w:ascii="Times New Roman" w:eastAsia="宋体" w:hAnsi="Times New Roman" w:cs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rFonts w:ascii="Times New Roman" w:eastAsia="宋体" w:hAnsi="Times New Roman" w:cs="Times New Roman"/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rFonts w:ascii="Times New Roman" w:eastAsia="宋体" w:hAnsi="Times New Roman" w:cs="Times New Roman"/>
      <w:b/>
      <w:bCs/>
    </w:rPr>
  </w:style>
  <w:style w:type="character" w:styleId="afd">
    <w:name w:val="Emphasis"/>
    <w:basedOn w:val="a2"/>
    <w:uiPriority w:val="20"/>
    <w:qFormat/>
    <w:rPr>
      <w:rFonts w:ascii="Times New Roman" w:eastAsia="宋体" w:hAnsi="Times New Roman" w:cs="Times New Roman"/>
      <w:i/>
      <w:iCs/>
    </w:rPr>
  </w:style>
  <w:style w:type="character" w:customStyle="1" w:styleId="ae">
    <w:name w:val="页眉 字符"/>
    <w:basedOn w:val="a2"/>
    <w:link w:val="ad"/>
    <w:uiPriority w:val="99"/>
    <w:qFormat/>
    <w:rPr>
      <w:rFonts w:ascii="Times New Roman" w:eastAsia="宋体" w:hAnsi="Times New Roman" w:cs="Times New Roman"/>
    </w:rPr>
  </w:style>
  <w:style w:type="character" w:customStyle="1" w:styleId="ac">
    <w:name w:val="页脚 字符"/>
    <w:basedOn w:val="a2"/>
    <w:link w:val="ab"/>
    <w:uiPriority w:val="99"/>
    <w:qFormat/>
    <w:rPr>
      <w:rFonts w:ascii="Times New Roman" w:eastAsia="宋体" w:hAnsi="Times New Roman" w:cs="Times New Roman"/>
    </w:rPr>
  </w:style>
  <w:style w:type="paragraph" w:styleId="afe">
    <w:name w:val="No Spacing"/>
    <w:uiPriority w:val="1"/>
    <w:qFormat/>
    <w:rPr>
      <w:rFonts w:ascii="Times New Roman" w:eastAsia="宋体" w:hAnsi="Times New Roman" w:cs="Times New Roman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rPr>
      <w:rFonts w:ascii="Times New Roman" w:eastAsia="宋体" w:hAnsi="Times New Roman" w:cs="Times New Roman"/>
    </w:rPr>
  </w:style>
  <w:style w:type="character" w:customStyle="1" w:styleId="25">
    <w:name w:val="正文文本 2 字符"/>
    <w:basedOn w:val="a2"/>
    <w:link w:val="24"/>
    <w:uiPriority w:val="99"/>
    <w:qFormat/>
    <w:rPr>
      <w:rFonts w:ascii="Times New Roman" w:eastAsia="宋体" w:hAnsi="Times New Roman" w:cs="Times New Roman"/>
    </w:rPr>
  </w:style>
  <w:style w:type="character" w:customStyle="1" w:styleId="35">
    <w:name w:val="正文文本 3 字符"/>
    <w:basedOn w:val="a2"/>
    <w:link w:val="34"/>
    <w:uiPriority w:val="99"/>
    <w:qFormat/>
    <w:rPr>
      <w:rFonts w:ascii="Times New Roman" w:eastAsia="宋体" w:hAnsi="Times New Roman" w:cs="Times New Roman"/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Times New Roman" w:eastAsia="宋体" w:hAnsi="Times New Roman" w:cs="Times New Roman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rFonts w:ascii="Times New Roman" w:eastAsia="宋体" w:hAnsi="Times New Roman" w:cs="Times New Roman"/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rFonts w:ascii="Times New Roman" w:eastAsia="宋体" w:hAnsi="Times New Roman" w:cs="Times New Roman"/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  <w:rPr>
      <w:rFonts w:ascii="Times New Roman" w:eastAsia="宋体" w:hAnsi="Times New Roman" w:cs="Times New Roman"/>
    </w:rPr>
  </w:style>
  <w:style w:type="paragraph" w:customStyle="1" w:styleId="Equation">
    <w:name w:val="Equation"/>
    <w:pPr>
      <w:keepLines/>
      <w:spacing w:before="100" w:after="160" w:line="276" w:lineRule="auto"/>
      <w:jc w:val="center"/>
    </w:pPr>
    <w:rPr>
      <w:rFonts w:ascii="Times New Roman" w:eastAsia="宋体" w:hAnsi="Times New Roman" w:cs="Times New Roman"/>
      <w:color w:val="1F4D78"/>
      <w:sz w:val="21"/>
      <w:szCs w:val="22"/>
      <w:lang w:eastAsia="en-US"/>
    </w:r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rFonts w:ascii="Times New Roman" w:eastAsia="宋体" w:hAnsi="Times New Roman" w:cs="Times New Roman"/>
      <w:b/>
      <w:color w:val="007020"/>
    </w:rPr>
  </w:style>
  <w:style w:type="character" w:customStyle="1" w:styleId="DataTypeTok">
    <w:name w:val="DataTypeTok"/>
    <w:rPr>
      <w:rFonts w:ascii="Times New Roman" w:eastAsia="宋体" w:hAnsi="Times New Roman" w:cs="Times New Roman"/>
      <w:color w:val="902000"/>
    </w:rPr>
  </w:style>
  <w:style w:type="character" w:customStyle="1" w:styleId="DecValTok">
    <w:name w:val="DecValTok"/>
    <w:rPr>
      <w:rFonts w:ascii="Times New Roman" w:eastAsia="宋体" w:hAnsi="Times New Roman" w:cs="Times New Roman"/>
      <w:color w:val="40A070"/>
    </w:rPr>
  </w:style>
  <w:style w:type="character" w:customStyle="1" w:styleId="BaseNTok">
    <w:name w:val="BaseNTok"/>
    <w:rPr>
      <w:rFonts w:ascii="Times New Roman" w:eastAsia="宋体" w:hAnsi="Times New Roman" w:cs="Times New Roman"/>
      <w:color w:val="40A070"/>
    </w:rPr>
  </w:style>
  <w:style w:type="character" w:customStyle="1" w:styleId="FloatTok">
    <w:name w:val="FloatTok"/>
    <w:rPr>
      <w:rFonts w:ascii="Times New Roman" w:eastAsia="宋体" w:hAnsi="Times New Roman" w:cs="Times New Roman"/>
      <w:color w:val="40A070"/>
    </w:rPr>
  </w:style>
  <w:style w:type="character" w:customStyle="1" w:styleId="ConstantTok">
    <w:name w:val="ConstantTok"/>
    <w:rPr>
      <w:rFonts w:ascii="Times New Roman" w:eastAsia="宋体" w:hAnsi="Times New Roman" w:cs="Times New Roman"/>
      <w:color w:val="880000"/>
    </w:rPr>
  </w:style>
  <w:style w:type="character" w:customStyle="1" w:styleId="CharTok">
    <w:name w:val="CharTok"/>
    <w:rPr>
      <w:rFonts w:ascii="Times New Roman" w:eastAsia="宋体" w:hAnsi="Times New Roman" w:cs="Times New Roman"/>
      <w:color w:val="4070A0"/>
    </w:rPr>
  </w:style>
  <w:style w:type="character" w:customStyle="1" w:styleId="SpecialCharTok">
    <w:name w:val="SpecialCharTok"/>
    <w:rPr>
      <w:rFonts w:ascii="Times New Roman" w:eastAsia="宋体" w:hAnsi="Times New Roman" w:cs="Times New Roman"/>
      <w:color w:val="4070A0"/>
    </w:rPr>
  </w:style>
  <w:style w:type="character" w:customStyle="1" w:styleId="StringTok">
    <w:name w:val="StringTok"/>
    <w:rPr>
      <w:rFonts w:ascii="Times New Roman" w:eastAsia="宋体" w:hAnsi="Times New Roman" w:cs="Times New Roman"/>
      <w:color w:val="4070A0"/>
    </w:rPr>
  </w:style>
  <w:style w:type="character" w:customStyle="1" w:styleId="VerbatimStringTok">
    <w:name w:val="VerbatimStringTok"/>
    <w:rPr>
      <w:rFonts w:ascii="Times New Roman" w:eastAsia="宋体" w:hAnsi="Times New Roman" w:cs="Times New Roman"/>
      <w:color w:val="4070A0"/>
    </w:rPr>
  </w:style>
  <w:style w:type="character" w:customStyle="1" w:styleId="SpecialStringTok">
    <w:name w:val="SpecialStringTok"/>
    <w:rPr>
      <w:rFonts w:ascii="Times New Roman" w:eastAsia="宋体" w:hAnsi="Times New Roman" w:cs="Times New Roman"/>
      <w:color w:val="BB6688"/>
    </w:rPr>
  </w:style>
  <w:style w:type="character" w:customStyle="1" w:styleId="ImportTok">
    <w:name w:val="ImportTok"/>
    <w:rPr>
      <w:rFonts w:ascii="Times New Roman" w:eastAsia="宋体" w:hAnsi="Times New Roman" w:cs="Times New Roman"/>
      <w:b/>
      <w:color w:val="008000"/>
    </w:rPr>
  </w:style>
  <w:style w:type="character" w:customStyle="1" w:styleId="CommentTok">
    <w:name w:val="CommentTok"/>
    <w:rPr>
      <w:rFonts w:ascii="Times New Roman" w:eastAsia="宋体" w:hAnsi="Times New Roman" w:cs="Times New Roman"/>
      <w:i/>
      <w:color w:val="60A0B0"/>
    </w:rPr>
  </w:style>
  <w:style w:type="character" w:customStyle="1" w:styleId="DocumentationTok">
    <w:name w:val="DocumentationTok"/>
    <w:rPr>
      <w:rFonts w:ascii="Times New Roman" w:eastAsia="宋体" w:hAnsi="Times New Roman" w:cs="Times New Roman"/>
      <w:i/>
      <w:color w:val="BA2121"/>
    </w:rPr>
  </w:style>
  <w:style w:type="character" w:customStyle="1" w:styleId="AnnotationTok">
    <w:name w:val="AnnotationTok"/>
    <w:qFormat/>
    <w:rPr>
      <w:rFonts w:ascii="Times New Roman" w:eastAsia="宋体" w:hAnsi="Times New Roman" w:cs="Times New Roman"/>
      <w:b/>
      <w:i/>
      <w:color w:val="60A0B0"/>
    </w:rPr>
  </w:style>
  <w:style w:type="character" w:customStyle="1" w:styleId="CommentVarTok">
    <w:name w:val="CommentVarTok"/>
    <w:qFormat/>
    <w:rPr>
      <w:rFonts w:ascii="Times New Roman" w:eastAsia="宋体" w:hAnsi="Times New Roman" w:cs="Times New Roman"/>
      <w:b/>
      <w:i/>
      <w:color w:val="60A0B0"/>
    </w:rPr>
  </w:style>
  <w:style w:type="character" w:customStyle="1" w:styleId="OtherTok">
    <w:name w:val="OtherTok"/>
    <w:qFormat/>
    <w:rPr>
      <w:rFonts w:ascii="Times New Roman" w:eastAsia="宋体" w:hAnsi="Times New Roman" w:cs="Times New Roman"/>
      <w:color w:val="007020"/>
    </w:rPr>
  </w:style>
  <w:style w:type="character" w:customStyle="1" w:styleId="FunctionTok">
    <w:name w:val="FunctionTok"/>
    <w:qFormat/>
    <w:rPr>
      <w:rFonts w:ascii="Times New Roman" w:eastAsia="宋体" w:hAnsi="Times New Roman" w:cs="Times New Roman"/>
      <w:color w:val="06287E"/>
    </w:rPr>
  </w:style>
  <w:style w:type="character" w:customStyle="1" w:styleId="VariableTok">
    <w:name w:val="VariableTok"/>
    <w:qFormat/>
    <w:rPr>
      <w:rFonts w:ascii="Times New Roman" w:eastAsia="宋体" w:hAnsi="Times New Roman" w:cs="Times New Roman"/>
      <w:color w:val="19177C"/>
    </w:rPr>
  </w:style>
  <w:style w:type="character" w:customStyle="1" w:styleId="ControlFlowTok">
    <w:name w:val="ControlFlowTok"/>
    <w:qFormat/>
    <w:rPr>
      <w:rFonts w:ascii="Times New Roman" w:eastAsia="宋体" w:hAnsi="Times New Roman" w:cs="Times New Roman"/>
      <w:b/>
      <w:color w:val="007020"/>
    </w:rPr>
  </w:style>
  <w:style w:type="character" w:customStyle="1" w:styleId="OperatorTok">
    <w:name w:val="OperatorTok"/>
    <w:qFormat/>
    <w:rPr>
      <w:rFonts w:ascii="Times New Roman" w:eastAsia="宋体" w:hAnsi="Times New Roman" w:cs="Times New Roman"/>
      <w:color w:val="666666"/>
    </w:rPr>
  </w:style>
  <w:style w:type="character" w:customStyle="1" w:styleId="BuiltInTok">
    <w:name w:val="BuiltInTok"/>
    <w:qFormat/>
    <w:rPr>
      <w:rFonts w:ascii="Times New Roman" w:eastAsia="宋体" w:hAnsi="Times New Roman" w:cs="Times New Roman"/>
      <w:color w:val="008000"/>
    </w:rPr>
  </w:style>
  <w:style w:type="character" w:customStyle="1" w:styleId="ExtensionTok">
    <w:name w:val="ExtensionTok"/>
    <w:qFormat/>
    <w:rPr>
      <w:rFonts w:ascii="Times New Roman" w:eastAsia="宋体" w:hAnsi="Times New Roman" w:cs="Times New Roman"/>
    </w:rPr>
  </w:style>
  <w:style w:type="character" w:customStyle="1" w:styleId="PreprocessorTok">
    <w:name w:val="PreprocessorTok"/>
    <w:qFormat/>
    <w:rPr>
      <w:rFonts w:ascii="Times New Roman" w:eastAsia="宋体" w:hAnsi="Times New Roman" w:cs="Times New Roman"/>
      <w:color w:val="BC7A00"/>
    </w:rPr>
  </w:style>
  <w:style w:type="character" w:customStyle="1" w:styleId="AttributeTok">
    <w:name w:val="AttributeTok"/>
    <w:qFormat/>
    <w:rPr>
      <w:rFonts w:ascii="Times New Roman" w:eastAsia="宋体" w:hAnsi="Times New Roman" w:cs="Times New Roman"/>
      <w:color w:val="7D9029"/>
    </w:rPr>
  </w:style>
  <w:style w:type="character" w:customStyle="1" w:styleId="RegionMarkerTok">
    <w:name w:val="RegionMarkerTok"/>
    <w:qFormat/>
    <w:rPr>
      <w:rFonts w:ascii="Times New Roman" w:eastAsia="宋体" w:hAnsi="Times New Roman" w:cs="Times New Roman"/>
    </w:rPr>
  </w:style>
  <w:style w:type="character" w:customStyle="1" w:styleId="InformationTok">
    <w:name w:val="InformationTok"/>
    <w:qFormat/>
    <w:rPr>
      <w:rFonts w:ascii="Times New Roman" w:eastAsia="宋体" w:hAnsi="Times New Roman" w:cs="Times New Roman"/>
      <w:b/>
      <w:i/>
      <w:color w:val="60A0B0"/>
    </w:rPr>
  </w:style>
  <w:style w:type="character" w:customStyle="1" w:styleId="WarningTok">
    <w:name w:val="WarningTok"/>
    <w:qFormat/>
    <w:rPr>
      <w:rFonts w:ascii="Times New Roman" w:eastAsia="宋体" w:hAnsi="Times New Roman" w:cs="Times New Roman"/>
      <w:b/>
      <w:i/>
      <w:color w:val="60A0B0"/>
    </w:rPr>
  </w:style>
  <w:style w:type="character" w:customStyle="1" w:styleId="AlertTok">
    <w:name w:val="AlertTok"/>
    <w:qFormat/>
    <w:rPr>
      <w:rFonts w:ascii="Times New Roman" w:eastAsia="宋体" w:hAnsi="Times New Roman" w:cs="Times New Roman"/>
      <w:b/>
      <w:color w:val="FF0000"/>
    </w:rPr>
  </w:style>
  <w:style w:type="character" w:customStyle="1" w:styleId="ErrorTok">
    <w:name w:val="ErrorTok"/>
    <w:qFormat/>
    <w:rPr>
      <w:rFonts w:ascii="Times New Roman" w:eastAsia="宋体" w:hAnsi="Times New Roman" w:cs="Times New Roman"/>
      <w:b/>
      <w:color w:val="FF0000"/>
    </w:rPr>
  </w:style>
  <w:style w:type="character" w:customStyle="1" w:styleId="NormalTok">
    <w:name w:val="NormalTok"/>
    <w:qFormat/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apers.nips.cc/paper/6996-prototypical-networks-for-few-shot-learnin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23</Pages>
  <Words>9649</Words>
  <Characters>20747</Characters>
  <Application>Microsoft Office Word</Application>
  <DocSecurity>0</DocSecurity>
  <Lines>1296</Lines>
  <Paragraphs>1381</Paragraphs>
  <ScaleCrop>false</ScaleCrop>
  <Company/>
  <LinksUpToDate>false</LinksUpToDate>
  <CharactersWithSpaces>29015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CVS-RFFI Phase2详细复现报告（符号统一版）</dc:title>
  <dc:subject>统一集合、域、状态、概率、prototype和损失记号</dc:subject>
  <dc:creator>李辉</dc:creator>
  <dc:description>符号统一；实验数值、17张表、153行记录和5条对比方法参考文献保持不变。</dc:description>
  <cp:lastModifiedBy>辉 李</cp:lastModifiedBy>
  <cp:revision>2</cp:revision>
  <dcterms:created xsi:type="dcterms:W3CDTF">2026-07-30T14:28:00Z</dcterms:created>
  <dcterms:modified xsi:type="dcterms:W3CDTF">2026-08-17T08:28:00Z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2052-12.1.0.24655</vt:lpwstr>
  </property>
  <property fmtid="{D5CDD505-2E9C-101B-9397-08002B2CF9AE}" pid="4" name="ICV">
    <vt:lpwstr>A967D93A6B5F4FDDBB02C945A65FE2EA_12</vt:lpwstr>
  </property>
</Properties>
</file>